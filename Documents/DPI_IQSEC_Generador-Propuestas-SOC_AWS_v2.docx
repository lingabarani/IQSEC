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mazon Ember" w:hAnsi="Amazon Ember" w:cs="Amazon Ember"/>
        </w:rPr>
        <w:id w:val="-905754155"/>
        <w:docPartObj>
          <w:docPartGallery w:val="Cover Pages"/>
          <w:docPartUnique/>
        </w:docPartObj>
      </w:sdtPr>
      <w:sdtEndPr>
        <w:rPr>
          <w:b/>
          <w:bCs/>
          <w:sz w:val="21"/>
          <w:szCs w:val="21"/>
        </w:rPr>
      </w:sdtEndPr>
      <w:sdtContent>
        <w:p w14:paraId="5FAA0D1E" w14:textId="5FFA940A" w:rsidR="00D129C9" w:rsidRPr="00FD757B" w:rsidRDefault="00C44E7C">
          <w:pPr>
            <w:rPr>
              <w:rFonts w:ascii="Amazon Ember" w:hAnsi="Amazon Ember" w:cs="Amazon Ember"/>
            </w:rPr>
          </w:pPr>
          <w:r>
            <w:rPr>
              <w:rFonts w:ascii="Amazon Ember" w:hAnsi="Amazon Ember" w:cs="Amazon Ember"/>
              <w:noProof/>
            </w:rPr>
            <mc:AlternateContent>
              <mc:Choice Requires="wps">
                <w:drawing>
                  <wp:anchor distT="0" distB="0" distL="114300" distR="114300" simplePos="0" relativeHeight="251658240" behindDoc="0" locked="0" layoutInCell="1" allowOverlap="1" wp14:anchorId="6B89C685" wp14:editId="4C703720">
                    <wp:simplePos x="0" y="0"/>
                    <wp:positionH relativeFrom="page">
                      <wp:posOffset>0</wp:posOffset>
                    </wp:positionH>
                    <wp:positionV relativeFrom="page">
                      <wp:posOffset>943610</wp:posOffset>
                    </wp:positionV>
                    <wp:extent cx="5534025" cy="2131200"/>
                    <wp:effectExtent l="0" t="0" r="3810" b="0"/>
                    <wp:wrapNone/>
                    <wp:docPr id="38" name="Text Box 38" title="Title and subtitle"/>
                    <wp:cNvGraphicFramePr/>
                    <a:graphic xmlns:a="http://schemas.openxmlformats.org/drawingml/2006/main">
                      <a:graphicData uri="http://schemas.microsoft.com/office/word/2010/wordprocessingShape">
                        <wps:wsp>
                          <wps:cNvSpPr txBox="1"/>
                          <wps:spPr>
                            <a:xfrm>
                              <a:off x="0" y="0"/>
                              <a:ext cx="5534025" cy="2131200"/>
                            </a:xfrm>
                            <a:prstGeom prst="rect">
                              <a:avLst/>
                            </a:prstGeom>
                            <a:noFill/>
                            <a:ln w="6350">
                              <a:noFill/>
                            </a:ln>
                          </wps:spPr>
                          <wps:txbx>
                            <w:txbxContent>
                              <w:sdt>
                                <w:sdtPr>
                                  <w:rPr>
                                    <w:rFonts w:asciiTheme="majorHAnsi" w:hAnsiTheme="majorHAnsi"/>
                                    <w:i/>
                                    <w:caps/>
                                    <w:color w:val="262626" w:themeColor="text1" w:themeTint="D9"/>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1B0F4E7A" w14:textId="6E2B4A40" w:rsidR="00971F89" w:rsidRPr="00C37DA9" w:rsidRDefault="001B2B46">
                                    <w:pPr>
                                      <w:pStyle w:val="NoSpacing"/>
                                      <w:spacing w:after="900"/>
                                      <w:rPr>
                                        <w:rFonts w:asciiTheme="majorHAnsi" w:hAnsiTheme="majorHAnsi"/>
                                        <w:i/>
                                        <w:caps/>
                                        <w:color w:val="262626" w:themeColor="text1" w:themeTint="D9"/>
                                        <w:sz w:val="72"/>
                                        <w:szCs w:val="72"/>
                                      </w:rPr>
                                    </w:pPr>
                                    <w:r>
                                      <w:rPr>
                                        <w:rFonts w:asciiTheme="majorHAnsi" w:hAnsiTheme="majorHAnsi"/>
                                        <w:i/>
                                        <w:caps/>
                                        <w:color w:val="262626" w:themeColor="text1" w:themeTint="D9"/>
                                        <w:sz w:val="72"/>
                                        <w:szCs w:val="72"/>
                                      </w:rPr>
                                      <w:t>Dias Prototipado intensivo</w:t>
                                    </w:r>
                                  </w:p>
                                </w:sdtContent>
                              </w:sdt>
                              <w:p w14:paraId="35424B94" w14:textId="0F989CAD" w:rsidR="00971F89" w:rsidRPr="00C37DA9" w:rsidRDefault="00CB181F">
                                <w:pPr>
                                  <w:pStyle w:val="NoSpacing"/>
                                  <w:rPr>
                                    <w:i/>
                                    <w:color w:val="262626" w:themeColor="text1" w:themeTint="D9"/>
                                    <w:sz w:val="36"/>
                                    <w:szCs w:val="36"/>
                                  </w:rPr>
                                </w:pPr>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r>
                                      <w:rPr>
                                        <w:color w:val="262626" w:themeColor="text1" w:themeTint="D9"/>
                                        <w:sz w:val="36"/>
                                        <w:szCs w:val="36"/>
                                      </w:rPr>
                                      <w:t>[CUSTOMER</w:t>
                                    </w:r>
                                  </w:sdtContent>
                                </w:sdt>
                                <w:r>
                                  <w:rPr>
                                    <w:i/>
                                    <w:color w:val="262626" w:themeColor="text1" w:themeTint="D9"/>
                                    <w:sz w:val="36"/>
                                    <w:szCs w:val="36"/>
                                  </w:rPr>
                                  <w:t>]</w:t>
                                </w:r>
                              </w:p>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6B89C685" id="_x0000_t202" coordsize="21600,21600" o:spt="202" path="m,l,21600r21600,l21600,xe">
                    <v:stroke joinstyle="miter"/>
                    <v:path gradientshapeok="t" o:connecttype="rect"/>
                  </v:shapetype>
                  <v:shape id="Text Box 38" o:spid="_x0000_s1026" type="#_x0000_t202" alt="Title: Title and subtitle" style="position:absolute;margin-left:0;margin-top:74.3pt;width:435.75pt;height:167.8pt;z-index:251658240;visibility:visible;mso-wrap-style:square;mso-width-percent:890;mso-height-percent:0;mso-wrap-distance-left:9pt;mso-wrap-distance-top:0;mso-wrap-distance-right:9pt;mso-wrap-distance-bottom:0;mso-position-horizontal:absolute;mso-position-horizontal-relative:page;mso-position-vertical:absolute;mso-position-vertical-relative:page;mso-width-percent:890;mso-height-percent:0;mso-width-relative:page;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g2NvGAIAACsEAAAOAAAAZHJzL2Uyb0RvYy54bWysU8tu2zAQvBfoPxC813o4Tg3BcuAmcFHA SAI4Qc40RVoCKC5L0pbcr++Sku0g7anohdqXdrkzw8Vd3ypyFNY1oEuaTVJKhOZQNXpf0teX9Zc5 Jc4zXTEFWpT0JBy9W37+tOhMIXKoQVXCEmyiXdGZktbemyJJHK9Fy9wEjNCYlGBb5tG1+6SyrMPu rUryNL1NOrCVscCFcxh9GJJ0GftLKbh/ktIJT1RJ8W4+njaeu3AmywUr9paZuuHjNdg/3KJljcah l1YPzDNysM0frdqGW3Ag/YRDm4CUDRdxB9wmSz9ss62ZEXEXBMeZC0zu/7Xlj8etebbE99+gRwID IJ1xhcNg2KeXtg1fvCnBPEJ4usAmek84Bmez6U2azyjhmMuzaYbEhD7J9Xdjnf8uoCXBKKlFXiJc 7Lhxfig9l4RpGtaNUpEbpUlX0tvpLI0/XDLYXGmccb1ssHy/68cNdlCdcDELA+fO8HWDwzfM+Wdm kWTcBYXrn/CQCnAIjBYlNdhff4uHesQes5R0KJqSup8HZgUl6odGVrJsPv+aB51F92YWHRsdjO7e R/WhvQdUZYYPxPBoYon16mxKC+0bqnsVZmKKaY6TS+rP5r0fhIyvg4vVKhahqgzzG701PLQOYAZg X/o3Zs2IvkfiHuEsLlZ8IGGoHWhYHTzIJjIU4B0wHVFHRUaOx9cTJP/ej1XXN778DQAA//8DAFBL AwQUAAYACAAAACEA91iNJt8AAAAIAQAADwAAAGRycy9kb3ducmV2LnhtbEyPwU7DMBBE70j8g7VI XBB1WoUQhTgVKqoE4tRSoR7deEki7HUUu635e5ZTOc7OauZNvUzOihNOYfCkYD7LQCC13gzUKdh9 rO9LECFqMtp6QgU/GGDZXF/VujL+TBs8bWMnOIRCpRX0MY6VlKHt0ekw8yMSe19+cjqynDppJn3m cGflIssK6fRA3NDrEVc9tt/bo1PwRnZvV+n9NRR3+93ni1vTJlmlbm/S8xOIiClenuEPn9GhYaaD P5IJwirgIZGveVmAYLt8nD+AOCjIy3wBsqnl/wHNLwAAAP//AwBQSwECLQAUAAYACAAAACEAtoM4 kv4AAADhAQAAEwAAAAAAAAAAAAAAAAAAAAAAW0NvbnRlbnRfVHlwZXNdLnhtbFBLAQItABQABgAI AAAAIQA4/SH/1gAAAJQBAAALAAAAAAAAAAAAAAAAAC8BAABfcmVscy8ucmVsc1BLAQItABQABgAI AAAAIQBeg2NvGAIAACsEAAAOAAAAAAAAAAAAAAAAAC4CAABkcnMvZTJvRG9jLnhtbFBLAQItABQA BgAIAAAAIQD3WI0m3wAAAAgBAAAPAAAAAAAAAAAAAAAAAHIEAABkcnMvZG93bnJldi54bWxQSwUG AAAAAAQABADzAAAAfgUAAAAA " filled="f" stroked="f" strokeweight=".5pt">
                    <v:textbox inset="93.6pt,,0">
                      <w:txbxContent>
                        <w:sdt>
                          <w:sdtPr>
                            <w:rPr>
                              <w:rFonts w:asciiTheme="majorHAnsi" w:hAnsiTheme="majorHAnsi"/>
                              <w:i/>
                              <w:caps/>
                              <w:color w:val="262626" w:themeColor="text1" w:themeTint="D9"/>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1B0F4E7A" w14:textId="6E2B4A40" w:rsidR="00971F89" w:rsidRPr="00C37DA9" w:rsidRDefault="001B2B46">
                              <w:pPr>
                                <w:pStyle w:val="NoSpacing"/>
                                <w:spacing w:after="900"/>
                                <w:rPr>
                                  <w:rFonts w:asciiTheme="majorHAnsi" w:hAnsiTheme="majorHAnsi"/>
                                  <w:i/>
                                  <w:caps/>
                                  <w:color w:val="262626" w:themeColor="text1" w:themeTint="D9"/>
                                  <w:sz w:val="72"/>
                                  <w:szCs w:val="72"/>
                                </w:rPr>
                              </w:pPr>
                              <w:r>
                                <w:rPr>
                                  <w:rFonts w:asciiTheme="majorHAnsi" w:hAnsiTheme="majorHAnsi"/>
                                  <w:i/>
                                  <w:caps/>
                                  <w:color w:val="262626" w:themeColor="text1" w:themeTint="D9"/>
                                  <w:sz w:val="72"/>
                                  <w:szCs w:val="72"/>
                                </w:rPr>
                                <w:t>Dias Prototipado intensivo</w:t>
                              </w:r>
                            </w:p>
                          </w:sdtContent>
                        </w:sdt>
                        <w:p w14:paraId="35424B94" w14:textId="0F989CAD" w:rsidR="00971F89" w:rsidRPr="00C37DA9" w:rsidRDefault="00CB181F">
                          <w:pPr>
                            <w:pStyle w:val="NoSpacing"/>
                            <w:rPr>
                              <w:i/>
                              <w:color w:val="262626" w:themeColor="text1" w:themeTint="D9"/>
                              <w:sz w:val="36"/>
                              <w:szCs w:val="36"/>
                            </w:rPr>
                          </w:pPr>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r>
                                <w:rPr>
                                  <w:color w:val="262626" w:themeColor="text1" w:themeTint="D9"/>
                                  <w:sz w:val="36"/>
                                  <w:szCs w:val="36"/>
                                </w:rPr>
                                <w:t>[CUSTOMER</w:t>
                              </w:r>
                            </w:sdtContent>
                          </w:sdt>
                          <w:r>
                            <w:rPr>
                              <w:i/>
                              <w:color w:val="262626" w:themeColor="text1" w:themeTint="D9"/>
                              <w:sz w:val="36"/>
                              <w:szCs w:val="36"/>
                            </w:rPr>
                            <w:t>]</w:t>
                          </w:r>
                        </w:p>
                      </w:txbxContent>
                    </v:textbox>
                    <w10:wrap anchorx="page" anchory="page"/>
                  </v:shape>
                </w:pict>
              </mc:Fallback>
            </mc:AlternateContent>
            <mc:AlternateContent>
              <mc:Choice Requires="wps">
                <w:drawing>
                  <wp:anchor distT="0" distB="0" distL="114300" distR="114300" simplePos="0" relativeHeight="251658241" behindDoc="1" locked="0" layoutInCell="1" allowOverlap="1" wp14:anchorId="4B53CDA1" wp14:editId="674AE1E7">
                    <wp:simplePos x="0" y="0"/>
                    <wp:positionH relativeFrom="page">
                      <wp:posOffset>796290</wp:posOffset>
                    </wp:positionH>
                    <wp:positionV relativeFrom="page">
                      <wp:posOffset>943610</wp:posOffset>
                    </wp:positionV>
                    <wp:extent cx="0" cy="1543050"/>
                    <wp:effectExtent l="12700" t="0" r="12700" b="17145"/>
                    <wp:wrapNone/>
                    <wp:docPr id="37" name="Straight Connector 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xmlns:a="http://schemas.openxmlformats.org/drawingml/2006/main" xmlns:pic="http://schemas.openxmlformats.org/drawingml/2006/picture" xmlns:arto="http://schemas.microsoft.com/office/word/2006/arto">
                <w:pict>
                  <v:line id="Straight Connector 37" style="position:absolute;z-index:-251656192;visibility:visible;mso-wrap-style:square;mso-height-percent:795;mso-wrap-distance-left:9pt;mso-wrap-distance-top:0;mso-wrap-distance-right:9pt;mso-wrap-distance-bottom:0;mso-position-horizontal:absolute;mso-position-horizontal-relative:page;mso-position-vertical:absolute;mso-position-vertical-relative:page;mso-height-percent:795;mso-height-relative:page" o:spid="_x0000_s1026" strokecolor="#ed7d31 [3205]" strokeweight="2.25pt" from="62.7pt,74.3pt" to="62.7pt,195.8pt" w14:anchorId="7612820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f272gEAABMEAAAOAAAAZHJzL2Uyb0RvYy54bWysU8Fu2zAMvQ/YPwi6N3bSZS2MOD2k6C7D FqzbB6iyFAuQRIHSYufvR8mJW3QDhg29yBbF98j3RG3uRmfZUWE04Fu+XNScKS+hM/7Q8h/fH65u OYtJ+E5Y8KrlJxX53fb9u80QGrWCHmynkBGJj80QWt6nFJqqirJXTsQFBOXpUAM6kWiLh6pDMRC7 s9Wqrj9WA2AXEKSKkaL30yHfFn6tlUxftY4qMdty6i2VFcv6lNdquxHNAUXojTy3If6jCyeMp6Iz 1b1Igv1E8xuVMxIhgk4LCa4CrY1URQOpWdav1Dz2IqiihcyJYbYpvh2t/HLcIzNdy69vOPPC0R09 JhTm0Ce2A+/JQUBGh+TUEGJDgJ3f43kXwx6z7FGjy18SxMbi7ml2V42JySkoKbpcf7iu18X56hkY MKZPChzLPy23xmfhohHHzzFRMUq9pOSw9Wxo+ep2fbMuaRGs6R6MtfmwDI/aWWRHQdcupFQ+rbIA YnmRSTvrKZhlTULKXzpZNdX4pjRZQ60vpyJ5KF/zLs+81lN2hmnqYgbWfwee8zNUlYH9F/CMKJXB pxnsjAf8U/U0XlrWU/7FgUl3tuAJulO54mINTV5x7vxK8mi/3Bf481ve/gIAAP//AwBQSwMEFAAG AAgAAAAhANEqejPkAAAAEAEAAA8AAABkcnMvZG93bnJldi54bWxMT01PwzAMvSPxHyIjcWPpRqm2 rumEWPk4DKRtSHDMWtNWNE6VZFv59/O4wMXys5+f38sWg+nEAZ1vLSkYjyIQSKWtWqoVvG8fb6Yg fNBU6c4SKvhBD4v88iLTaWWPtMbDJtSCRcinWkETQp9K6csGjfYj2yPx7ss6owNDV8vK6SOLm05O oiiRRrfEHxrd40OD5fdmbxS8FnH8+by0q1DQU/HhtriSL29KXV8NyzmX+zmIgEP4u4BzBvYPORvb 2T1VXnSMJ3cxU7mJpwmIM+N3slNwOxsnIPNM/g+SnwAAAP//AwBQSwECLQAUAAYACAAAACEAtoM4 kv4AAADhAQAAEwAAAAAAAAAAAAAAAAAAAAAAW0NvbnRlbnRfVHlwZXNdLnhtbFBLAQItABQABgAI AAAAIQA4/SH/1gAAAJQBAAALAAAAAAAAAAAAAAAAAC8BAABfcmVscy8ucmVsc1BLAQItABQABgAI AAAAIQB/6f272gEAABMEAAAOAAAAAAAAAAAAAAAAAC4CAABkcnMvZTJvRG9jLnhtbFBLAQItABQA BgAIAAAAIQDRKnoz5AAAABABAAAPAAAAAAAAAAAAAAAAADQEAABkcnMvZG93bnJldi54bWxQSwUG AAAAAAQABADzAAAARQUAAAAA ">
                    <v:stroke joinstyle="miter"/>
                    <w10:wrap anchorx="page" anchory="page"/>
                  </v:line>
                </w:pict>
              </mc:Fallback>
            </mc:AlternateContent>
          </w:r>
        </w:p>
        <w:p w14:paraId="1F5767E3" w14:textId="7E2AEDC9" w:rsidR="00126E06" w:rsidRPr="00FD757B" w:rsidRDefault="00BB7E1D" w:rsidP="00D129C9">
          <w:pPr>
            <w:rPr>
              <w:rFonts w:ascii="Amazon Ember" w:hAnsi="Amazon Ember" w:cs="Amazon Ember"/>
              <w:b/>
              <w:sz w:val="21"/>
              <w:szCs w:val="21"/>
            </w:rPr>
          </w:pPr>
          <w:r>
            <w:rPr>
              <w:rFonts w:ascii="Amazon Ember" w:hAnsi="Amazon Ember" w:cs="Amazon Ember"/>
              <w:noProof/>
            </w:rPr>
            <mc:AlternateContent>
              <mc:Choice Requires="wps">
                <w:drawing>
                  <wp:anchor distT="0" distB="0" distL="114300" distR="114300" simplePos="0" relativeHeight="251658242" behindDoc="0" locked="0" layoutInCell="1" allowOverlap="1" wp14:anchorId="19C633C2" wp14:editId="45022089">
                    <wp:simplePos x="0" y="0"/>
                    <wp:positionH relativeFrom="page">
                      <wp:posOffset>0</wp:posOffset>
                    </wp:positionH>
                    <wp:positionV relativeFrom="page">
                      <wp:posOffset>7122160</wp:posOffset>
                    </wp:positionV>
                    <wp:extent cx="6851650" cy="1800000"/>
                    <wp:effectExtent l="0" t="0" r="6350" b="0"/>
                    <wp:wrapNone/>
                    <wp:docPr id="36" name="Text Box 36" title="Title and subtitle"/>
                    <wp:cNvGraphicFramePr/>
                    <a:graphic xmlns:a="http://schemas.openxmlformats.org/drawingml/2006/main">
                      <a:graphicData uri="http://schemas.microsoft.com/office/word/2010/wordprocessingShape">
                        <wps:wsp>
                          <wps:cNvSpPr txBox="1"/>
                          <wps:spPr>
                            <a:xfrm>
                              <a:off x="0" y="0"/>
                              <a:ext cx="6851650" cy="1800000"/>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54C6556F" w14:textId="3A7823F4" w:rsidR="00971F89" w:rsidRDefault="00DE7938">
                                    <w:pPr>
                                      <w:pStyle w:val="NoSpacing"/>
                                      <w:spacing w:after="480"/>
                                      <w:rPr>
                                        <w:i/>
                                        <w:color w:val="262626" w:themeColor="text1" w:themeTint="D9"/>
                                        <w:sz w:val="32"/>
                                        <w:szCs w:val="32"/>
                                      </w:rPr>
                                    </w:pPr>
                                    <w:r>
                                      <w:rPr>
                                        <w:i/>
                                        <w:color w:val="262626" w:themeColor="text1" w:themeTint="D9"/>
                                        <w:sz w:val="32"/>
                                        <w:szCs w:val="32"/>
                                      </w:rPr>
                                      <w:t>Location</w:t>
                                    </w:r>
                                  </w:p>
                                </w:sdtContent>
                              </w:sdt>
                              <w:p w14:paraId="57C85692" w14:textId="12B9EEEB" w:rsidR="00971F89" w:rsidRDefault="00600AA2">
                                <w:pPr>
                                  <w:pStyle w:val="NoSpacing"/>
                                  <w:rPr>
                                    <w:i/>
                                    <w:color w:val="262626" w:themeColor="text1" w:themeTint="D9"/>
                                    <w:sz w:val="26"/>
                                    <w:szCs w:val="26"/>
                                  </w:rPr>
                                </w:pPr>
                                <w:r>
                                  <w:rPr>
                                    <w:i/>
                                    <w:color w:val="262626" w:themeColor="text1" w:themeTint="D9"/>
                                    <w:sz w:val="26"/>
                                    <w:szCs w:val="26"/>
                                  </w:rPr>
                                  <w:t>Date</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9C633C2" id="Text Box 36" o:spid="_x0000_s1027" type="#_x0000_t202" alt="Title: Title and subtitle" style="position:absolute;margin-left:0;margin-top:560.8pt;width:539.5pt;height:141.7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ygGLGgIAADMEAAAOAAAAZHJzL2Uyb0RvYy54bWysU01vGyEQvVfqf0Dc6/W6ieuuvI7cRK4q RUkkp8oZs+BFAoYC9q776zuw/kjTnqr6gGeY2fl47zG/6Y0me+GDAlvTcjSmRFgOjbLbmn5/Xn2Y URIisw3TYEVNDyLQm8X7d/POVWICLehGeIJFbKg6V9M2RlcVReCtMCyMwAmLQQnesIiu3xaNZx1W N7qYjMfTogPfOA9chIC3d0OQLnJ9KQWPj1IGEYmuKc4W8+nzuUlnsZizauuZaxU/jsH+YQrDlMWm 51J3LDKy8+qPUkZxDwFkHHEwBUipuMg74Dbl+M0265Y5kXdBcII7wxT+X1n+sF+7J09i/wV6JDAB 0rlQBbxM+/TSm/SPkxKMI4SHM2yij4Tj5XR2XU6vMcQxVs7G6ZfqFJfPnQ/xqwBDklFTj7xkuNj+ PsQh9ZSSullYKa0zN9qSDlt8xPq/RbC4ttjjMmyyYr/piWpeLbKB5oD7eRioD46vFM5wz0J8Yh65 xrlRv/ERD6kBe8HRoqQF//Nv9ykfKcAoJR1qp6bhx455QYn+ZpGcspzNPk2S3LL7uby6QsdnB43N 5RY9uzO3gOos8aE4ns2UHPXJlB7MC6p8mZpiiFmOrWu6OZm3cRA0vhIulsuchOpyLN7bteOpdIIu AfzcvzDvjixEJPABTiJj1RsyhtwB9OUuglSZqQTzAOoRfVRm5vr4ipL0X/s56/LWF78AAAD//wMA UEsDBBQABgAIAAAAIQBnt+Fp4QAAAAsBAAAPAAAAZHJzL2Rvd25yZXYueG1sTI/NTsMwEITvSLyD tUjcqJNSWhriVAiJnwOKRFskuLnxkkTY6yh2k/D2bE9w251ZzX6TbyZnxYB9aD0pSGcJCKTKm5Zq Bfvd49UtiBA1GW09oYIfDLApzs9ynRk/0hsO21gLDqGQaQVNjF0mZagadDrMfIfE3pfvnY689rU0 vR453Fk5T5KldLol/tDoDh8arL63R6fg2pbPY/kU7f5lwHLxuX7vPl6tUpcX0/0diIhT/DuGEz6j Q8FMB38kE4RVwEUiq+k8XYI4+clqzdqBp0Vyk4Iscvm/Q/ELAAD//wMAUEsBAi0AFAAGAAgAAAAh ALaDOJL+AAAA4QEAABMAAAAAAAAAAAAAAAAAAAAAAFtDb250ZW50X1R5cGVzXS54bWxQSwECLQAU AAYACAAAACEAOP0h/9YAAACUAQAACwAAAAAAAAAAAAAAAAAvAQAAX3JlbHMvLnJlbHNQSwECLQAU AAYACAAAACEA5soBixoCAAAzBAAADgAAAAAAAAAAAAAAAAAuAgAAZHJzL2Uyb0RvYy54bWxQSwEC LQAUAAYACAAAACEAZ7fhaeEAAAALAQAADwAAAAAAAAAAAAAAAAB0BAAAZHJzL2Rvd25yZXYueG1s UEsFBgAAAAAEAAQA8wAAAIIFAAAAAA== "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54C6556F" w14:textId="3A7823F4" w:rsidR="00971F89" w:rsidRDefault="00DE7938">
                              <w:pPr>
                                <w:pStyle w:val="NoSpacing"/>
                                <w:spacing w:after="480"/>
                                <w:rPr>
                                  <w:i/>
                                  <w:color w:val="262626" w:themeColor="text1" w:themeTint="D9"/>
                                  <w:sz w:val="32"/>
                                  <w:szCs w:val="32"/>
                                </w:rPr>
                              </w:pPr>
                              <w:r>
                                <w:rPr>
                                  <w:i/>
                                  <w:color w:val="262626" w:themeColor="text1" w:themeTint="D9"/>
                                  <w:sz w:val="32"/>
                                  <w:szCs w:val="32"/>
                                </w:rPr>
                                <w:t>Location</w:t>
                              </w:r>
                            </w:p>
                          </w:sdtContent>
                        </w:sdt>
                        <w:p w14:paraId="57C85692" w14:textId="12B9EEEB" w:rsidR="00971F89" w:rsidRDefault="00600AA2">
                          <w:pPr>
                            <w:pStyle w:val="NoSpacing"/>
                            <w:rPr>
                              <w:i/>
                              <w:color w:val="262626" w:themeColor="text1" w:themeTint="D9"/>
                              <w:sz w:val="26"/>
                              <w:szCs w:val="26"/>
                            </w:rPr>
                          </w:pPr>
                          <w:r>
                            <w:rPr>
                              <w:i/>
                              <w:color w:val="262626" w:themeColor="text1" w:themeTint="D9"/>
                              <w:sz w:val="26"/>
                              <w:szCs w:val="26"/>
                            </w:rPr>
                            <w:t>Date</w:t>
                          </w:r>
                        </w:p>
                      </w:txbxContent>
                    </v:textbox>
                    <w10:wrap anchorx="page" anchory="page"/>
                  </v:shape>
                </w:pict>
              </mc:Fallback>
            </mc:AlternateContent>
            <mc:AlternateContent>
              <mc:Choice Requires="wps">
                <w:drawing>
                  <wp:anchor distT="0" distB="0" distL="114300" distR="114300" simplePos="0" relativeHeight="251658243" behindDoc="0" locked="0" layoutInCell="1" allowOverlap="1" wp14:anchorId="7750C1FF" wp14:editId="3E78B708">
                    <wp:simplePos x="0" y="0"/>
                    <wp:positionH relativeFrom="column">
                      <wp:posOffset>2781300</wp:posOffset>
                    </wp:positionH>
                    <wp:positionV relativeFrom="paragraph">
                      <wp:posOffset>2926080</wp:posOffset>
                    </wp:positionV>
                    <wp:extent cx="2870200" cy="1898650"/>
                    <wp:effectExtent l="0" t="0" r="0" b="6350"/>
                    <wp:wrapNone/>
                    <wp:docPr id="7" name="Text Box 7"/>
                    <wp:cNvGraphicFramePr/>
                    <a:graphic xmlns:a="http://schemas.openxmlformats.org/drawingml/2006/main">
                      <a:graphicData uri="http://schemas.microsoft.com/office/word/2010/wordprocessingShape">
                        <wps:wsp>
                          <wps:cNvSpPr txBox="1"/>
                          <wps:spPr>
                            <a:xfrm>
                              <a:off x="0" y="0"/>
                              <a:ext cx="2870200" cy="1898650"/>
                            </a:xfrm>
                            <a:prstGeom prst="rect">
                              <a:avLst/>
                            </a:prstGeom>
                            <a:solidFill>
                              <a:schemeClr val="lt1"/>
                            </a:solidFill>
                            <a:ln w="6350">
                              <a:noFill/>
                            </a:ln>
                          </wps:spPr>
                          <wps:txbx>
                            <w:txbxContent>
                              <w:p w14:paraId="73424F7E" w14:textId="3BB191AC" w:rsidR="00971F89" w:rsidRDefault="00971F89"/>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0C1FF" id="Text Box 7" o:spid="_x0000_s1028" type="#_x0000_t202" style="position:absolute;margin-left:219pt;margin-top:230.4pt;width:226pt;height:149.5pt;z-index:251658243;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gtEXLgIAAFoEAAAOAAAAZHJzL2Uyb0RvYy54bWysVEtv2zAMvg/YfxB0X5xkaZoacYosRYYB QVsgHXpWZCkWIIuCpMTOfv0oOa92OxW9yKRI8fF9pKf3ba3JXjivwBR00OtTIgyHUpltQX+/LL9N KPGBmZJpMKKgB+Hp/ezrl2ljczGECnQpHMEgxueNLWgVgs2zzPNK1Mz3wAqDRgmuZgFVt81KxxqM Xuts2O+PswZcaR1w4T3ePnRGOkvxpRQ8PEnpRSC6oFhbSKdL5yae2WzK8q1jtlL8WAb7QBU1UwaT nkM9sMDIzql/QtWKO/AgQ49DnYGUiovUA3Yz6L/rZl0xK1IvCI63Z5j854Xlj/u1fXYktD+gRQIj II31ucfL2E8rXR2/WClBO0J4OMMm2kA4Xg4nt33kghKOtsHkbjK+ScBml+fW+fBTQE2iUFCHvCS4 2H7lA6ZE15NLzOZBq3KptE5KnAWx0I7sGbKoQyoSX7zx0oY0BR1/x9TxkYH4vIusDSa4NBWl0G5a okqs/dTwBsoD4uCgGxFv+VJhrSvmwzNzOBPYH855eMJDasBccJQoqcD9+d999Eeq0EpJgzNWUINL QIn+ZZDCu8FoFEcyKaOb2yEq7tqyubaYXb0AbH+A+2R5EqN/0CdROqhfcRnmMSeamOGYuaDhJC5C N/e4TFzM58kJh9CysDJry2PoiFzk4aV9Zc4eyQrI8yOcZpHl7zjrfDvM57sAUiVCI8odpkfwcYAT z8dlixtyrSevyy9h9hcAAP//AwBQSwMEFAAGAAgAAAAhAGPgH/HhAAAACwEAAA8AAABkcnMvZG93 bnJldi54bWxMj0FPwzAMhe9I/IfISNxYsg1GWppOaNKkHeBAAXHNGtNWNE5psq3795gT3Gy/p+fv FevJ9+KIY+wCGZjPFAikOriOGgNvr9sbDSImS872gdDAGSOsy8uLwuYunOgFj1VqBIdQzK2BNqUh lzLWLXobZ2FAYu0zjN4mXsdGutGeONz3cqHUSnrbEX9o7YCbFuuv6uANPG+ySu8W5/EjW+62lf6e hyf9bsz11fT4ACLhlP7M8IvP6FAy0z4cyEXRG7hdau6SeFgp7sAOnSm+7A3c32UaZFnI/x3KHwAA AP//AwBQSwECLQAUAAYACAAAACEAtoM4kv4AAADhAQAAEwAAAAAAAAAAAAAAAAAAAAAAW0NvbnRl bnRfVHlwZXNdLnhtbFBLAQItABQABgAIAAAAIQA4/SH/1gAAAJQBAAALAAAAAAAAAAAAAAAAAC8B AABfcmVscy8ucmVsc1BLAQItABQABgAIAAAAIQBugtEXLgIAAFoEAAAOAAAAAAAAAAAAAAAAAC4C AABkcnMvZTJvRG9jLnhtbFBLAQItABQABgAIAAAAIQBj4B/x4QAAAAsBAAAPAAAAAAAAAAAAAAAA AIgEAABkcnMvZG93bnJldi54bWxQSwUGAAAAAAQABADzAAAAlgUAAAAA " fillcolor="white [3201]" stroked="f" strokeweight=".5pt">
                    <v:textbox>
                      <w:txbxContent>
                        <w:p w14:paraId="73424F7E" w14:textId="3BB191AC" w:rsidR="00971F89" w:rsidRDefault="00971F89"/>
                      </w:txbxContent>
                    </v:textbox>
                  </v:shape>
                </w:pict>
              </mc:Fallback>
            </mc:AlternateContent>
          </w:r>
          <w:r>
            <w:rPr>
              <w:rFonts w:ascii="Amazon Ember" w:hAnsi="Amazon Ember" w:cs="Amazon Ember"/>
              <w:b/>
              <w:sz w:val="21"/>
              <w:szCs w:val="21"/>
            </w:rPr>
            <w:br w:type="page"/>
          </w:r>
        </w:p>
      </w:sdtContent>
    </w:sdt>
    <w:sdt>
      <w:sdtPr>
        <w:rPr>
          <w:rFonts w:ascii="Amazon Ember" w:eastAsiaTheme="minorEastAsia" w:hAnsi="Amazon Ember" w:cs="Amazon Ember"/>
          <w:b w:val="0"/>
          <w:bCs w:val="0"/>
          <w:color w:val="auto"/>
          <w:sz w:val="21"/>
          <w:szCs w:val="21"/>
        </w:rPr>
        <w:id w:val="-1611188883"/>
        <w:docPartObj>
          <w:docPartGallery w:val="Table of Contents"/>
          <w:docPartUnique/>
        </w:docPartObj>
      </w:sdtPr>
      <w:sdtEndPr>
        <w:rPr>
          <w:noProof/>
        </w:rPr>
      </w:sdtEndPr>
      <w:sdtContent>
        <w:p w14:paraId="4B4E3479" w14:textId="77777777" w:rsidR="00E34FE7" w:rsidRPr="00FD757B" w:rsidRDefault="00E34FE7" w:rsidP="00D129C9">
          <w:pPr>
            <w:pStyle w:val="TOCHeading"/>
            <w:rPr>
              <w:rFonts w:ascii="Amazon Ember" w:eastAsiaTheme="minorHAnsi" w:hAnsi="Amazon Ember" w:cs="Amazon Ember"/>
              <w:b w:val="0"/>
              <w:bCs w:val="0"/>
              <w:color w:val="auto"/>
              <w:sz w:val="21"/>
              <w:szCs w:val="21"/>
            </w:rPr>
          </w:pPr>
        </w:p>
        <w:p w14:paraId="59DBD72F" w14:textId="123FD1A3" w:rsidR="00D129C9" w:rsidRPr="00FD757B" w:rsidRDefault="00D129C9" w:rsidP="00D129C9">
          <w:pPr>
            <w:pStyle w:val="TOCHeading"/>
            <w:rPr>
              <w:rFonts w:ascii="Amazon Ember" w:hAnsi="Amazon Ember" w:cs="Amazon Ember"/>
              <w:sz w:val="21"/>
              <w:szCs w:val="21"/>
            </w:rPr>
          </w:pPr>
          <w:r>
            <w:rPr>
              <w:rFonts w:ascii="Amazon Ember" w:hAnsi="Amazon Ember" w:cs="Amazon Ember"/>
              <w:sz w:val="21"/>
              <w:szCs w:val="21"/>
            </w:rPr>
            <w:t>Table of Contents</w:t>
          </w:r>
        </w:p>
        <w:p w14:paraId="355A1F3A" w14:textId="77777777" w:rsidR="00E34FE7" w:rsidRPr="00FD757B" w:rsidRDefault="00E34FE7" w:rsidP="00E34FE7">
          <w:pPr>
            <w:rPr>
              <w:rFonts w:ascii="Amazon Ember" w:hAnsi="Amazon Ember" w:cs="Amazon Ember"/>
            </w:rPr>
          </w:pPr>
        </w:p>
        <w:p w14:paraId="765032FD" w14:textId="2DB339DE" w:rsidR="00891D72" w:rsidRDefault="00D129C9">
          <w:pPr>
            <w:pStyle w:val="TOC1"/>
            <w:tabs>
              <w:tab w:val="right" w:leader="dot" w:pos="9350"/>
            </w:tabs>
            <w:rPr>
              <w:rFonts w:asciiTheme="minorHAnsi" w:eastAsiaTheme="minorEastAsia" w:hAnsiTheme="minorHAnsi" w:cstheme="minorBidi"/>
              <w:b w:val="0"/>
              <w:bCs w:val="0"/>
              <w:caps w:val="0"/>
              <w:noProof/>
              <w:kern w:val="2"/>
              <w:sz w:val="24"/>
              <w:szCs w:val="24"/>
              <w:lang w:val="es-MX" w:eastAsia="es-MX"/>
              <w14:ligatures w14:val="standardContextual"/>
            </w:rPr>
          </w:pPr>
          <w:r>
            <w:rPr>
              <w:rFonts w:ascii="Amazon Ember" w:hAnsi="Amazon Ember" w:cs="Amazon Ember"/>
              <w:b w:val="0"/>
              <w:bCs w:val="0"/>
              <w:sz w:val="21"/>
              <w:szCs w:val="21"/>
            </w:rPr>
            <w:fldChar w:fldCharType="begin"/>
          </w:r>
          <w:r>
            <w:rPr>
              <w:rFonts w:ascii="Amazon Ember" w:hAnsi="Amazon Ember" w:cs="Amazon Ember"/>
              <w:sz w:val="21"/>
              <w:szCs w:val="21"/>
            </w:rPr>
            <w:instrText xml:space="preserve"> TOC \o "1-3" \h \z \u </w:instrText>
          </w:r>
          <w:r>
            <w:rPr>
              <w:rFonts w:ascii="Amazon Ember" w:hAnsi="Amazon Ember" w:cs="Amazon Ember"/>
              <w:b w:val="0"/>
              <w:bCs w:val="0"/>
              <w:sz w:val="21"/>
              <w:szCs w:val="21"/>
            </w:rPr>
            <w:fldChar w:fldCharType="separate"/>
          </w:r>
          <w:hyperlink w:anchor="_Toc241221357" w:history="1">
            <w:r>
              <w:rPr>
                <w:rStyle w:val="Hyperlink"/>
                <w:rFonts w:ascii="Amazon Ember" w:hAnsi="Amazon Ember" w:cs="Amazon Ember"/>
                <w:noProof/>
                <w:lang w:val="es-MX"/>
              </w:rPr>
              <w:t>Introducción</w:t>
            </w:r>
            <w:r>
              <w:rPr>
                <w:noProof/>
                <w:webHidden/>
              </w:rPr>
              <w:tab/>
              <w:fldChar w:fldCharType="begin"/>
              <w:instrText xml:space="preserve"> PAGEREF _Toc241221357 \h </w:instrText>
              <w:fldChar w:fldCharType="separate"/>
              <w:t>2</w:t>
              <w:fldChar w:fldCharType="end"/>
            </w:r>
          </w:hyperlink>
        </w:p>
        <w:p w14:paraId="7DC10BDE" w14:textId="082D8D1E" w:rsidR="00891D72" w:rsidRDefault="00891D72">
          <w:pPr>
            <w:pStyle w:val="TOC1"/>
            <w:tabs>
              <w:tab w:val="right" w:leader="dot" w:pos="9350"/>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41221358" w:history="1">
            <w:r>
              <w:rPr>
                <w:rStyle w:val="Hyperlink"/>
                <w:rFonts w:ascii="Amazon Ember" w:hAnsi="Amazon Ember" w:cs="Amazon Ember"/>
                <w:noProof/>
                <w:lang w:val="es-CO"/>
              </w:rPr>
              <w:t>Alcance</w:t>
            </w:r>
            <w:r>
              <w:rPr>
                <w:noProof/>
                <w:webHidden/>
              </w:rPr>
              <w:tab/>
              <w:fldChar w:fldCharType="begin"/>
              <w:instrText xml:space="preserve"> PAGEREF _Toc241221358 \h </w:instrText>
              <w:fldChar w:fldCharType="separate"/>
              <w:t>2</w:t>
              <w:fldChar w:fldCharType="end"/>
            </w:r>
          </w:hyperlink>
        </w:p>
        <w:p w14:paraId="71F13C81" w14:textId="3FB6DB9F" w:rsidR="00891D72" w:rsidRDefault="00891D72">
          <w:pPr>
            <w:pStyle w:val="TOC2"/>
            <w:tabs>
              <w:tab w:val="right" w:leader="dot" w:pos="9350"/>
            </w:tabs>
            <w:rPr>
              <w:rFonts w:asciiTheme="minorHAnsi" w:eastAsiaTheme="minorEastAsia" w:hAnsiTheme="minorHAnsi" w:cstheme="minorBidi"/>
              <w:smallCaps w:val="0"/>
              <w:noProof/>
              <w:kern w:val="2"/>
              <w:sz w:val="24"/>
              <w:szCs w:val="24"/>
              <w:lang w:val="es-MX" w:eastAsia="es-MX"/>
              <w14:ligatures w14:val="standardContextual"/>
            </w:rPr>
          </w:pPr>
          <w:hyperlink w:anchor="_Toc241221359" w:history="1">
            <w:r>
              <w:rPr>
                <w:rStyle w:val="Hyperlink"/>
                <w:rFonts w:ascii="Amazon Ember" w:hAnsi="Amazon Ember" w:cs="Amazon Ember"/>
                <w:bCs/>
                <w:i/>
                <w:iCs/>
                <w:noProof/>
                <w:lang w:val="es-CO"/>
              </w:rPr>
              <w:t>• Objetivos del Dia de Prototipado Intensivo:</w:t>
            </w:r>
            <w:r>
              <w:rPr>
                <w:noProof/>
                <w:webHidden/>
              </w:rPr>
              <w:tab/>
              <w:fldChar w:fldCharType="begin"/>
              <w:instrText xml:space="preserve"> PAGEREF _Toc241221359 \h </w:instrText>
              <w:fldChar w:fldCharType="separate"/>
              <w:t>2</w:t>
              <w:fldChar w:fldCharType="end"/>
            </w:r>
          </w:hyperlink>
        </w:p>
        <w:p w14:paraId="4EAB209E" w14:textId="550F49FC" w:rsidR="00891D72" w:rsidRDefault="00891D72">
          <w:pPr>
            <w:pStyle w:val="TOC2"/>
            <w:tabs>
              <w:tab w:val="right" w:leader="dot" w:pos="9350"/>
            </w:tabs>
            <w:rPr>
              <w:rFonts w:asciiTheme="minorHAnsi" w:eastAsiaTheme="minorEastAsia" w:hAnsiTheme="minorHAnsi" w:cstheme="minorBidi"/>
              <w:smallCaps w:val="0"/>
              <w:noProof/>
              <w:kern w:val="2"/>
              <w:sz w:val="24"/>
              <w:szCs w:val="24"/>
              <w:lang w:val="es-MX" w:eastAsia="es-MX"/>
              <w14:ligatures w14:val="standardContextual"/>
            </w:rPr>
          </w:pPr>
          <w:hyperlink w:anchor="_Toc241221360" w:history="1">
            <w:r>
              <w:rPr>
                <w:rStyle w:val="Hyperlink"/>
                <w:rFonts w:ascii="Amazon Ember" w:hAnsi="Amazon Ember" w:cs="Amazon Ember"/>
                <w:bCs/>
                <w:i/>
                <w:iCs/>
                <w:noProof/>
                <w:lang w:val="es-CO"/>
              </w:rPr>
              <w:t>• Criterios de éxito del Dia de Prototipado Intensivo::</w:t>
            </w:r>
            <w:r>
              <w:rPr>
                <w:noProof/>
                <w:webHidden/>
              </w:rPr>
              <w:tab/>
              <w:fldChar w:fldCharType="begin"/>
              <w:instrText xml:space="preserve"> PAGEREF _Toc241221360 \h </w:instrText>
              <w:fldChar w:fldCharType="separate"/>
              <w:t>2</w:t>
              <w:fldChar w:fldCharType="end"/>
            </w:r>
          </w:hyperlink>
        </w:p>
        <w:p w14:paraId="160F1BB4" w14:textId="0C6F3693" w:rsidR="00891D72" w:rsidRDefault="00891D72">
          <w:pPr>
            <w:pStyle w:val="TOC2"/>
            <w:tabs>
              <w:tab w:val="right" w:leader="dot" w:pos="9350"/>
            </w:tabs>
            <w:rPr>
              <w:rFonts w:asciiTheme="minorHAnsi" w:eastAsiaTheme="minorEastAsia" w:hAnsiTheme="minorHAnsi" w:cstheme="minorBidi"/>
              <w:smallCaps w:val="0"/>
              <w:noProof/>
              <w:kern w:val="2"/>
              <w:sz w:val="24"/>
              <w:szCs w:val="24"/>
              <w:lang w:val="es-MX" w:eastAsia="es-MX"/>
              <w14:ligatures w14:val="standardContextual"/>
            </w:rPr>
          </w:pPr>
          <w:hyperlink w:anchor="_Toc241221361" w:history="1">
            <w:r>
              <w:rPr>
                <w:rStyle w:val="Hyperlink"/>
                <w:rFonts w:ascii="Amazon Ember" w:hAnsi="Amazon Ember" w:cs="Amazon Ember"/>
                <w:bCs/>
                <w:i/>
                <w:iCs/>
                <w:noProof/>
                <w:lang w:val="es-CO"/>
              </w:rPr>
              <w:t>• Descripción No Técnica:</w:t>
            </w:r>
            <w:r>
              <w:rPr>
                <w:noProof/>
                <w:webHidden/>
              </w:rPr>
              <w:tab/>
              <w:fldChar w:fldCharType="begin"/>
              <w:instrText xml:space="preserve"> PAGEREF _Toc241221361 \h </w:instrText>
              <w:fldChar w:fldCharType="separate"/>
              <w:t>3</w:t>
              <w:fldChar w:fldCharType="end"/>
            </w:r>
          </w:hyperlink>
        </w:p>
        <w:p w14:paraId="5CA674BF" w14:textId="47D6930E" w:rsidR="00891D72" w:rsidRDefault="00891D72">
          <w:pPr>
            <w:pStyle w:val="TOC2"/>
            <w:tabs>
              <w:tab w:val="right" w:leader="dot" w:pos="9350"/>
            </w:tabs>
            <w:rPr>
              <w:rFonts w:asciiTheme="minorHAnsi" w:eastAsiaTheme="minorEastAsia" w:hAnsiTheme="minorHAnsi" w:cstheme="minorBidi"/>
              <w:smallCaps w:val="0"/>
              <w:noProof/>
              <w:kern w:val="2"/>
              <w:sz w:val="24"/>
              <w:szCs w:val="24"/>
              <w:lang w:val="es-MX" w:eastAsia="es-MX"/>
              <w14:ligatures w14:val="standardContextual"/>
            </w:rPr>
          </w:pPr>
          <w:hyperlink w:anchor="_Toc241221362" w:history="1">
            <w:r>
              <w:rPr>
                <w:rStyle w:val="Hyperlink"/>
                <w:rFonts w:ascii="Amazon Ember" w:hAnsi="Amazon Ember" w:cs="Amazon Ember"/>
                <w:bCs/>
                <w:i/>
                <w:iCs/>
                <w:noProof/>
                <w:lang w:val="es-CO"/>
              </w:rPr>
              <w:t>• Descripción Técnica:</w:t>
            </w:r>
            <w:r>
              <w:rPr>
                <w:noProof/>
                <w:webHidden/>
              </w:rPr>
              <w:tab/>
              <w:fldChar w:fldCharType="begin"/>
              <w:instrText xml:space="preserve"> PAGEREF _Toc241221362 \h </w:instrText>
              <w:fldChar w:fldCharType="separate"/>
              <w:t>3</w:t>
              <w:fldChar w:fldCharType="end"/>
            </w:r>
          </w:hyperlink>
        </w:p>
        <w:p w14:paraId="78D9B19A" w14:textId="26E98681" w:rsidR="00891D72" w:rsidRDefault="00891D72">
          <w:pPr>
            <w:pStyle w:val="TOC2"/>
            <w:tabs>
              <w:tab w:val="right" w:leader="dot" w:pos="9350"/>
            </w:tabs>
            <w:rPr>
              <w:rFonts w:asciiTheme="minorHAnsi" w:eastAsiaTheme="minorEastAsia" w:hAnsiTheme="minorHAnsi" w:cstheme="minorBidi"/>
              <w:smallCaps w:val="0"/>
              <w:noProof/>
              <w:kern w:val="2"/>
              <w:sz w:val="24"/>
              <w:szCs w:val="24"/>
              <w:lang w:val="es-MX" w:eastAsia="es-MX"/>
              <w14:ligatures w14:val="standardContextual"/>
            </w:rPr>
          </w:pPr>
          <w:hyperlink w:anchor="_Toc241221363" w:history="1">
            <w:r>
              <w:rPr>
                <w:rStyle w:val="Hyperlink"/>
                <w:rFonts w:ascii="Amazon Ember" w:hAnsi="Amazon Ember" w:cs="Amazon Ember"/>
                <w:bCs/>
                <w:i/>
                <w:iCs/>
                <w:noProof/>
                <w:lang w:val="es-CO"/>
              </w:rPr>
              <w:t>• Sponsorship del Cliente:</w:t>
            </w:r>
            <w:r>
              <w:rPr>
                <w:noProof/>
                <w:webHidden/>
              </w:rPr>
              <w:tab/>
              <w:fldChar w:fldCharType="begin"/>
              <w:instrText xml:space="preserve"> PAGEREF _Toc241221363 \h </w:instrText>
              <w:fldChar w:fldCharType="separate"/>
              <w:t>3</w:t>
              <w:fldChar w:fldCharType="end"/>
            </w:r>
          </w:hyperlink>
        </w:p>
        <w:p w14:paraId="527F6891" w14:textId="28C17BEC" w:rsidR="00891D72" w:rsidRDefault="00891D72">
          <w:pPr>
            <w:pStyle w:val="TOC1"/>
            <w:tabs>
              <w:tab w:val="right" w:leader="dot" w:pos="9350"/>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41221364" w:history="1">
            <w:r>
              <w:rPr>
                <w:rStyle w:val="Hyperlink"/>
                <w:rFonts w:ascii="Amazon Ember" w:hAnsi="Amazon Ember" w:cs="Amazon Ember"/>
                <w:noProof/>
                <w:lang w:val="es-CO"/>
              </w:rPr>
              <w:t>Arquitectura</w:t>
            </w:r>
            <w:r>
              <w:rPr>
                <w:noProof/>
                <w:webHidden/>
              </w:rPr>
              <w:tab/>
              <w:fldChar w:fldCharType="begin"/>
              <w:instrText xml:space="preserve"> PAGEREF _Toc241221364 \h </w:instrText>
              <w:fldChar w:fldCharType="separate"/>
              <w:t>4</w:t>
              <w:fldChar w:fldCharType="end"/>
            </w:r>
          </w:hyperlink>
        </w:p>
        <w:p w14:paraId="7CDB53D2" w14:textId="3E41E154" w:rsidR="00891D72" w:rsidRPr="006355FB" w:rsidRDefault="00891D72">
          <w:pPr>
            <w:pStyle w:val="TOC2"/>
            <w:tabs>
              <w:tab w:val="right" w:leader="dot" w:pos="9350"/>
            </w:tabs>
            <w:rPr>
              <w:rStyle w:val="Hyperlink"/>
              <w:rFonts w:ascii="Amazon Ember" w:hAnsi="Amazon Ember" w:cs="Amazon Ember"/>
              <w:bCs/>
              <w:i/>
              <w:iCs/>
              <w:noProof/>
              <w:lang w:val="es-CO"/>
            </w:rPr>
          </w:pPr>
          <w:hyperlink w:anchor="_Toc241221365" w:history="1">
            <w:r>
              <w:rPr>
                <w:rStyle w:val="Hyperlink"/>
                <w:rFonts w:ascii="Amazon Ember" w:hAnsi="Amazon Ember" w:cs="Amazon Ember"/>
                <w:bCs/>
                <w:i/>
                <w:iCs/>
                <w:noProof/>
                <w:lang w:val="es-CO"/>
              </w:rPr>
              <w:t>Backlog:</w:t>
            </w:r>
            <w:r>
              <w:rPr>
                <w:rStyle w:val="Hyperlink"/>
                <w:rFonts w:ascii="Amazon Ember" w:hAnsi="Amazon Ember" w:cs="Amazon Ember"/>
                <w:bCs/>
                <w:i/>
                <w:iCs/>
                <w:noProof/>
                <w:webHidden/>
                <w:lang w:val="es-CO"/>
              </w:rPr>
              <w:tab/>
              <w:fldChar w:fldCharType="begin"/>
              <w:instrText xml:space="preserve"> PAGEREF _Toc241221365 \h </w:instrText>
              <w:fldChar w:fldCharType="separate"/>
              <w:t>4</w:t>
              <w:fldChar w:fldCharType="end"/>
            </w:r>
          </w:hyperlink>
        </w:p>
        <w:p w14:paraId="052B94A1" w14:textId="1CA0FB50" w:rsidR="00891D72" w:rsidRDefault="00891D72">
          <w:pPr>
            <w:pStyle w:val="TOC1"/>
            <w:tabs>
              <w:tab w:val="right" w:leader="dot" w:pos="9350"/>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41221366" w:history="1">
            <w:r>
              <w:rPr>
                <w:rStyle w:val="Hyperlink"/>
                <w:rFonts w:ascii="Amazon Ember" w:hAnsi="Amazon Ember" w:cs="Amazon Ember"/>
                <w:noProof/>
              </w:rPr>
              <w:t>Equipo Asigando</w:t>
            </w:r>
            <w:r>
              <w:rPr>
                <w:noProof/>
                <w:webHidden/>
              </w:rPr>
              <w:tab/>
              <w:fldChar w:fldCharType="begin"/>
              <w:instrText xml:space="preserve"> PAGEREF _Toc241221366 \h </w:instrText>
              <w:fldChar w:fldCharType="separate"/>
              <w:t>6</w:t>
              <w:fldChar w:fldCharType="end"/>
            </w:r>
          </w:hyperlink>
        </w:p>
        <w:p w14:paraId="73F1A958" w14:textId="37775C97" w:rsidR="00891D72" w:rsidRDefault="00891D72">
          <w:pPr>
            <w:pStyle w:val="TOC1"/>
            <w:tabs>
              <w:tab w:val="right" w:leader="dot" w:pos="9350"/>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41221367" w:history="1">
            <w:r>
              <w:rPr>
                <w:rStyle w:val="Hyperlink"/>
                <w:rFonts w:ascii="Amazon Ember" w:hAnsi="Amazon Ember" w:cs="Amazon Ember"/>
                <w:noProof/>
              </w:rPr>
              <w:t>Pre-requisitos</w:t>
            </w:r>
            <w:r>
              <w:rPr>
                <w:noProof/>
                <w:webHidden/>
              </w:rPr>
              <w:tab/>
              <w:fldChar w:fldCharType="begin"/>
              <w:instrText xml:space="preserve"> PAGEREF _Toc241221367 \h </w:instrText>
              <w:fldChar w:fldCharType="separate"/>
              <w:t>7</w:t>
              <w:fldChar w:fldCharType="end"/>
            </w:r>
          </w:hyperlink>
        </w:p>
        <w:p w14:paraId="18FA9267" w14:textId="08CD433B" w:rsidR="00891D72" w:rsidRPr="006355FB" w:rsidRDefault="00891D72">
          <w:pPr>
            <w:pStyle w:val="TOC2"/>
            <w:tabs>
              <w:tab w:val="right" w:leader="dot" w:pos="9350"/>
            </w:tabs>
            <w:rPr>
              <w:rStyle w:val="Hyperlink"/>
              <w:rFonts w:ascii="Amazon Ember" w:hAnsi="Amazon Ember" w:cs="Amazon Ember"/>
              <w:bCs/>
              <w:i/>
              <w:iCs/>
              <w:noProof/>
              <w:lang w:val="es-CO"/>
            </w:rPr>
          </w:pPr>
          <w:hyperlink w:anchor="_Toc241221368" w:history="1">
            <w:r>
              <w:rPr>
                <w:rStyle w:val="Hyperlink"/>
                <w:rFonts w:ascii="Amazon Ember" w:hAnsi="Amazon Ember" w:cs="Amazon Ember"/>
                <w:bCs/>
                <w:i/>
                <w:iCs/>
                <w:noProof/>
                <w:lang w:val="es-CO"/>
              </w:rPr>
              <w:t>Ítems Clave</w:t>
            </w:r>
            <w:r>
              <w:rPr>
                <w:rStyle w:val="Hyperlink"/>
                <w:rFonts w:ascii="Amazon Ember" w:hAnsi="Amazon Ember" w:cs="Amazon Ember"/>
                <w:bCs/>
                <w:i/>
                <w:iCs/>
                <w:noProof/>
                <w:webHidden/>
                <w:lang w:val="es-CO"/>
              </w:rPr>
              <w:tab/>
              <w:fldChar w:fldCharType="begin"/>
              <w:instrText xml:space="preserve"> PAGEREF _Toc241221368 \h </w:instrText>
              <w:fldChar w:fldCharType="separate"/>
              <w:t>7</w:t>
              <w:fldChar w:fldCharType="end"/>
            </w:r>
          </w:hyperlink>
        </w:p>
        <w:p w14:paraId="5FCF2F97" w14:textId="15253910" w:rsidR="00891D72" w:rsidRPr="006355FB" w:rsidRDefault="00891D72">
          <w:pPr>
            <w:pStyle w:val="TOC2"/>
            <w:tabs>
              <w:tab w:val="right" w:leader="dot" w:pos="9350"/>
            </w:tabs>
            <w:rPr>
              <w:rStyle w:val="Hyperlink"/>
              <w:rFonts w:ascii="Amazon Ember" w:hAnsi="Amazon Ember" w:cs="Amazon Ember"/>
              <w:bCs/>
              <w:i/>
              <w:iCs/>
              <w:noProof/>
              <w:lang w:val="es-CO"/>
            </w:rPr>
          </w:pPr>
          <w:hyperlink w:anchor="_Toc241221369" w:history="1">
            <w:r>
              <w:rPr>
                <w:rStyle w:val="Hyperlink"/>
                <w:rFonts w:ascii="Amazon Ember" w:hAnsi="Amazon Ember" w:cs="Amazon Ember"/>
                <w:bCs/>
                <w:i/>
                <w:iCs/>
                <w:noProof/>
                <w:lang w:val="es-CO"/>
              </w:rPr>
              <w:t>Checklist:</w:t>
            </w:r>
            <w:r>
              <w:rPr>
                <w:rStyle w:val="Hyperlink"/>
                <w:rFonts w:ascii="Amazon Ember" w:hAnsi="Amazon Ember" w:cs="Amazon Ember"/>
                <w:bCs/>
                <w:i/>
                <w:iCs/>
                <w:noProof/>
                <w:webHidden/>
                <w:lang w:val="es-CO"/>
              </w:rPr>
              <w:tab/>
              <w:fldChar w:fldCharType="begin"/>
              <w:instrText xml:space="preserve"> PAGEREF _Toc241221369 \h </w:instrText>
              <w:fldChar w:fldCharType="separate"/>
              <w:t>7</w:t>
              <w:fldChar w:fldCharType="end"/>
            </w:r>
          </w:hyperlink>
        </w:p>
        <w:p w14:paraId="2A619A36" w14:textId="484B4D8E" w:rsidR="00891D72" w:rsidRPr="006355FB" w:rsidRDefault="00891D72">
          <w:pPr>
            <w:pStyle w:val="TOC2"/>
            <w:tabs>
              <w:tab w:val="right" w:leader="dot" w:pos="9350"/>
            </w:tabs>
            <w:rPr>
              <w:rStyle w:val="Hyperlink"/>
              <w:rFonts w:ascii="Amazon Ember" w:hAnsi="Amazon Ember" w:cs="Amazon Ember"/>
              <w:bCs/>
              <w:i/>
              <w:iCs/>
              <w:noProof/>
              <w:lang w:val="es-CO"/>
            </w:rPr>
          </w:pPr>
          <w:hyperlink w:anchor="_Toc241221370" w:history="1">
            <w:r>
              <w:rPr>
                <w:rStyle w:val="Hyperlink"/>
                <w:rFonts w:ascii="Amazon Ember" w:hAnsi="Amazon Ember" w:cs="Amazon Ember"/>
                <w:bCs/>
                <w:i/>
                <w:iCs/>
                <w:noProof/>
                <w:lang w:val="es-CO"/>
              </w:rPr>
              <w:t>Logistica &amp; Materiales Requeridos</w:t>
            </w:r>
            <w:r>
              <w:rPr>
                <w:rStyle w:val="Hyperlink"/>
                <w:rFonts w:ascii="Amazon Ember" w:hAnsi="Amazon Ember" w:cs="Amazon Ember"/>
                <w:bCs/>
                <w:i/>
                <w:iCs/>
                <w:noProof/>
                <w:webHidden/>
                <w:lang w:val="es-CO"/>
              </w:rPr>
              <w:tab/>
              <w:fldChar w:fldCharType="begin"/>
              <w:instrText xml:space="preserve"> PAGEREF _Toc241221370 \h </w:instrText>
              <w:fldChar w:fldCharType="separate"/>
              <w:t>9</w:t>
              <w:fldChar w:fldCharType="end"/>
            </w:r>
          </w:hyperlink>
        </w:p>
        <w:p w14:paraId="24EAA504" w14:textId="7D65C1BC" w:rsidR="00D129C9" w:rsidRPr="00FD757B" w:rsidRDefault="00D129C9" w:rsidP="00CB0E0C">
          <w:pPr>
            <w:tabs>
              <w:tab w:val="left" w:pos="5286"/>
            </w:tabs>
            <w:rPr>
              <w:rFonts w:ascii="Amazon Ember" w:hAnsi="Amazon Ember" w:cs="Amazon Ember"/>
              <w:sz w:val="21"/>
              <w:szCs w:val="21"/>
            </w:rPr>
          </w:pPr>
          <w:r>
            <w:rPr>
              <w:rFonts w:ascii="Amazon Ember" w:hAnsi="Amazon Ember" w:cs="Amazon Ember"/>
              <w:b/>
              <w:bCs/>
              <w:noProof/>
              <w:sz w:val="21"/>
              <w:szCs w:val="21"/>
            </w:rPr>
            <w:fldChar w:fldCharType="end"/>
            <w:tab/>
          </w:r>
        </w:p>
      </w:sdtContent>
    </w:sdt>
    <w:p w14:paraId="58C96245" w14:textId="77777777" w:rsidR="00D129C9" w:rsidRPr="00FD757B" w:rsidRDefault="00D129C9" w:rsidP="00D129C9">
      <w:pPr>
        <w:rPr>
          <w:rFonts w:ascii="Amazon Ember" w:eastAsiaTheme="majorEastAsia" w:hAnsi="Amazon Ember" w:cs="Amazon Ember"/>
          <w:b/>
          <w:color w:val="2F5496" w:themeColor="accent1" w:themeShade="BF"/>
          <w:sz w:val="21"/>
          <w:szCs w:val="21"/>
        </w:rPr>
      </w:pPr>
      <w:r>
        <w:rPr>
          <w:rFonts w:ascii="Amazon Ember" w:hAnsi="Amazon Ember" w:cs="Amazon Ember"/>
          <w:sz w:val="21"/>
          <w:szCs w:val="21"/>
        </w:rPr>
        <w:br w:type="page"/>
      </w:r>
    </w:p>
    <w:p w14:paraId="64877FB6" w14:textId="0ABC2D15" w:rsidR="00D129C9" w:rsidRPr="009E1703" w:rsidRDefault="00F73FB8" w:rsidP="00D129C9">
      <w:pPr>
        <w:pStyle w:val="Heading1"/>
        <w:spacing w:before="0" w:afterLines="120" w:after="288"/>
        <w:contextualSpacing/>
        <w:rPr>
          <w:rFonts w:ascii="Amazon Ember" w:hAnsi="Amazon Ember" w:cs="Amazon Ember"/>
          <w:color w:val="595959" w:themeColor="text1" w:themeTint="A6"/>
          <w:lang w:val="es-MX"/>
        </w:rPr>
      </w:pPr>
      <w:bookmarkStart w:id="0" w:name="_Toc241221357"/>
      <w:r>
        <w:rPr>
          <w:rFonts w:ascii="Amazon Ember" w:hAnsi="Amazon Ember" w:cs="Amazon Ember"/>
          <w:color w:val="595959" w:themeColor="text1" w:themeTint="A6"/>
          <w:lang w:val="es-MX"/>
        </w:rPr>
        <w:t>Introducción</w:t>
      </w:r>
      <w:bookmarkEnd w:id="0"/>
    </w:p>
    <w:p w14:paraId="718F4944" w14:textId="7478F000" w:rsidR="00F73FB8" w:rsidRPr="009E1703" w:rsidRDefault="00F73FB8" w:rsidP="00AE2261">
      <w:pPr>
        <w:spacing w:after="120"/>
        <w:contextualSpacing/>
        <w:jc w:val="both"/>
        <w:rPr>
          <w:rFonts w:ascii="Amazon Ember" w:hAnsi="Amazon Ember" w:cs="Amazon Ember"/>
          <w:sz w:val="21"/>
          <w:szCs w:val="21"/>
          <w:lang w:val="es-MX"/>
        </w:rPr>
      </w:pPr>
      <w:r>
        <w:rPr>
          <w:rFonts w:ascii="Amazon Ember" w:hAnsi="Amazon Ember" w:cs="Amazon Ember"/>
          <w:sz w:val="21"/>
          <w:szCs w:val="21"/>
          <w:lang w:val="es-MX"/>
        </w:rPr>
        <w:t xml:space="preserve">Este documento es la </w:t>
      </w:r>
      <w:r>
        <w:rPr>
          <w:rFonts w:ascii="Amazon Ember" w:hAnsi="Amazon Ember" w:cs="Amazon Ember"/>
          <w:b/>
          <w:bCs/>
          <w:sz w:val="21"/>
          <w:szCs w:val="21"/>
          <w:lang w:val="es-MX"/>
        </w:rPr>
        <w:t>única fuente de verdad</w:t>
      </w:r>
      <w:r>
        <w:rPr>
          <w:rFonts w:ascii="Amazon Ember" w:hAnsi="Amazon Ember" w:cs="Amazon Ember"/>
          <w:sz w:val="21"/>
          <w:szCs w:val="21"/>
          <w:lang w:val="es-MX"/>
        </w:rPr>
        <w:t xml:space="preserve"> sobre el alcance, objetivo y logística para todos los participantes de los DPI (Días de Prototipado Intensivo). Todos los participantes deben leer este documento antes de asistir a los DPI y deben tener claridad sobre su rol para que las sesiones de prototipado sean un éxito.</w:t>
      </w:r>
    </w:p>
    <w:p w14:paraId="20FA9DB5" w14:textId="77777777" w:rsidR="00F73FB8" w:rsidRPr="009E1703" w:rsidRDefault="00F73FB8" w:rsidP="00AE2261">
      <w:pPr>
        <w:spacing w:after="120"/>
        <w:contextualSpacing/>
        <w:jc w:val="both"/>
        <w:rPr>
          <w:rFonts w:ascii="Amazon Ember" w:hAnsi="Amazon Ember" w:cs="Amazon Ember"/>
          <w:sz w:val="21"/>
          <w:szCs w:val="21"/>
          <w:lang w:val="es-MX"/>
        </w:rPr>
      </w:pPr>
    </w:p>
    <w:p w14:paraId="082D2A21" w14:textId="19E10F6A" w:rsidR="00F11605" w:rsidRPr="009E1703" w:rsidRDefault="00F73FB8" w:rsidP="00AE2261">
      <w:pPr>
        <w:spacing w:after="120"/>
        <w:contextualSpacing/>
        <w:jc w:val="both"/>
        <w:rPr>
          <w:rFonts w:ascii="Amazon Ember" w:hAnsi="Amazon Ember" w:cs="Amazon Ember"/>
          <w:sz w:val="21"/>
          <w:szCs w:val="21"/>
          <w:lang w:val="es-MX"/>
        </w:rPr>
      </w:pPr>
      <w:r>
        <w:rPr>
          <w:rFonts w:ascii="Amazon Ember" w:hAnsi="Amazon Ember" w:cs="Amazon Ember"/>
          <w:sz w:val="21"/>
          <w:szCs w:val="21"/>
          <w:lang w:val="es-MX"/>
        </w:rPr>
        <w:t xml:space="preserve">El evento se llevará a cabo de 9:00 a.m. a 5:00 p.m. los días </w:t>
      </w:r>
      <w:r>
        <w:rPr>
          <w:rFonts w:ascii="Amazon Ember" w:hAnsi="Amazon Ember" w:cs="Amazon Ember"/>
          <w:sz w:val="21"/>
          <w:highlight w:val="yellow"/>
          <w:szCs w:val="21"/>
          <w:lang w:val="es-MX"/>
        </w:rPr>
        <w:t xml:space="preserve">⚠ POR CONFIRMAR: nueva fecha del DPI (la registrada, 10 y 11 de junio de 2026, ya pasó)</w:t>
      </w:r>
      <w:r>
        <w:rPr>
          <w:rFonts w:ascii="Amazon Ember" w:hAnsi="Amazon Ember" w:cs="Amazon Ember"/>
          <w:sz w:val="21"/>
          <w:szCs w:val="21"/>
          <w:lang w:val="es-MX"/>
        </w:rPr>
        <w:t xml:space="preserve">. Adicionalmente, habrá una sesión de seguimiento posterior para confirmar las acciones y próximos pasos post-DPI. Esta sesión de seguimiento se agendará por separado.</w:t>
      </w:r>
    </w:p>
    <w:p w14:paraId="08A5D3F8" w14:textId="0BF5C5D8" w:rsidR="00D129C9" w:rsidRPr="00F73FB8" w:rsidRDefault="00F73FB8" w:rsidP="00E34FE7">
      <w:pPr>
        <w:pStyle w:val="Heading1"/>
        <w:tabs>
          <w:tab w:val="left" w:pos="3170"/>
        </w:tabs>
        <w:spacing w:before="0" w:afterLines="120" w:after="288"/>
        <w:contextualSpacing/>
        <w:rPr>
          <w:rStyle w:val="IntenseEmphasis"/>
          <w:rFonts w:ascii="Amazon Ember" w:hAnsi="Amazon Ember" w:cs="Amazon Ember"/>
          <w:i w:val="0"/>
          <w:iCs w:val="0"/>
          <w:color w:val="595959" w:themeColor="text1" w:themeTint="A6"/>
          <w:lang w:val="es-CO"/>
        </w:rPr>
      </w:pPr>
      <w:bookmarkStart w:id="1" w:name="_Toc241221358"/>
      <w:r>
        <w:rPr>
          <w:rFonts w:ascii="Amazon Ember" w:hAnsi="Amazon Ember" w:cs="Amazon Ember"/>
          <w:color w:val="595959" w:themeColor="text1" w:themeTint="A6"/>
          <w:lang w:val="es-CO"/>
        </w:rPr>
        <w:t>Alcance</w:t>
      </w:r>
      <w:bookmarkEnd w:id="1"/>
      <w:r>
        <w:rPr>
          <w:rFonts w:ascii="Amazon Ember" w:hAnsi="Amazon Ember" w:cs="Amazon Ember"/>
          <w:color w:val="595959" w:themeColor="text1" w:themeTint="A6"/>
          <w:lang w:val="es-CO"/>
        </w:rPr>
        <w:tab/>
      </w:r>
    </w:p>
    <w:p w14:paraId="4F253172" w14:textId="77777777" w:rsidR="00F73FB8" w:rsidRPr="00F73FB8" w:rsidRDefault="00F73FB8" w:rsidP="00F73FB8">
      <w:pPr>
        <w:rPr>
          <w:rStyle w:val="IntenseEmphasis"/>
          <w:rFonts w:ascii="Amazon Ember" w:eastAsiaTheme="majorEastAsia" w:hAnsi="Amazon Ember" w:cs="Amazon Ember"/>
          <w:bCs/>
          <w:color w:val="2F5496" w:themeColor="accent1" w:themeShade="BF"/>
          <w:sz w:val="21"/>
          <w:szCs w:val="21"/>
          <w:lang w:val="es-CO"/>
        </w:rPr>
      </w:pPr>
    </w:p>
    <w:p w14:paraId="60E6BFD9" w14:textId="6680BBE4" w:rsidR="00F73FB8" w:rsidRPr="00F73FB8" w:rsidRDefault="00F73FB8" w:rsidP="00543826">
      <w:pPr>
        <w:pStyle w:val="Heading2"/>
        <w:jc w:val="both"/>
        <w:rPr>
          <w:rStyle w:val="IntenseEmphasis"/>
          <w:rFonts w:ascii="Amazon Ember" w:hAnsi="Amazon Ember" w:cs="Amazon Ember"/>
          <w:bCs/>
          <w:color w:val="2F5496" w:themeColor="accent1" w:themeShade="BF"/>
          <w:sz w:val="21"/>
          <w:szCs w:val="21"/>
          <w:lang w:val="es-CO"/>
        </w:rPr>
      </w:pPr>
      <w:r>
        <w:rPr>
          <w:rStyle w:val="IntenseEmphasis"/>
          <w:rFonts w:ascii="Amazon Ember" w:hAnsi="Amazon Ember" w:cs="Amazon Ember"/>
          <w:bCs/>
          <w:color w:val="2F5496" w:themeColor="accent1" w:themeShade="BF"/>
          <w:sz w:val="21"/>
          <w:szCs w:val="21"/>
          <w:lang w:val="es-CO"/>
        </w:rPr>
        <w:t xml:space="preserve">  </w:t>
      </w:r>
      <w:bookmarkStart w:id="2" w:name="_Toc241221359"/>
      <w:r>
        <w:rPr>
          <w:rStyle w:val="IntenseEmphasis"/>
          <w:rFonts w:ascii="Amazon Ember" w:hAnsi="Amazon Ember" w:cs="Amazon Ember"/>
          <w:bCs/>
          <w:color w:val="2F5496" w:themeColor="accent1" w:themeShade="BF"/>
          <w:sz w:val="21"/>
          <w:szCs w:val="21"/>
          <w:lang w:val="es-CO"/>
        </w:rPr>
        <w:t>• Objetivos del Dia de Prototipado Intensivo:</w:t>
      </w:r>
      <w:bookmarkEnd w:id="2"/>
    </w:p>
    <w:p w14:paraId="0F5AD515" w14:textId="77777777" w:rsidR="00F73FB8" w:rsidRPr="00F73FB8" w:rsidRDefault="00F73FB8" w:rsidP="00543826">
      <w:pPr>
        <w:jc w:val="both"/>
        <w:rPr>
          <w:rStyle w:val="IntenseEmphasis"/>
          <w:rFonts w:ascii="Amazon Ember" w:eastAsiaTheme="majorEastAsia" w:hAnsi="Amazon Ember" w:cs="Amazon Ember"/>
          <w:bCs/>
          <w:color w:val="2F5496" w:themeColor="accent1" w:themeShade="BF"/>
          <w:sz w:val="21"/>
          <w:szCs w:val="21"/>
          <w:lang w:val="es-CO"/>
        </w:rPr>
      </w:pPr>
    </w:p>
    <w:p w14:paraId="2AAD33AA" w14:textId="77777777" w:rsidR="00F73FB8" w:rsidRPr="00F73FB8" w:rsidRDefault="00F73FB8" w:rsidP="00543826">
      <w:pPr>
        <w:jc w:val="both"/>
        <w:rPr>
          <w:rStyle w:val="IntenseEmphasis"/>
          <w:rFonts w:ascii="Amazon Ember" w:eastAsiaTheme="majorEastAsia" w:hAnsi="Amazon Ember" w:cs="Amazon Ember"/>
          <w:bCs/>
          <w:color w:val="000000" w:themeColor="text1"/>
          <w:sz w:val="21"/>
          <w:szCs w:val="21"/>
          <w:lang w:val="es-CO"/>
        </w:rPr>
      </w:pPr>
      <w:r>
        <w:rPr>
          <w:rStyle w:val="IntenseEmphasis"/>
          <w:rFonts w:ascii="Amazon Ember" w:eastAsiaTheme="majorEastAsia" w:hAnsi="Amazon Ember" w:cs="Amazon Ember"/>
          <w:bCs/>
          <w:color w:val="000000" w:themeColor="text1"/>
          <w:sz w:val="21"/>
          <w:szCs w:val="21"/>
          <w:lang w:val="es-CO"/>
        </w:rPr>
        <w:t xml:space="preserve">  Los objetivos principales de los Días de Prototipado Intensivo son los siguientes:</w:t>
      </w:r>
    </w:p>
    <w:p w14:paraId="3DBAB452" w14:textId="2977EAFD" w:rsidR="00647103" w:rsidRPr="009E1703" w:rsidRDefault="00051406" w:rsidP="00543826">
      <w:pPr>
        <w:spacing w:after="80"/>
        <w:ind w:left="360"/>
        <w:jc w:val="both"/>
        <w:rPr>
          <w:lang w:val="es-MX"/>
        </w:rPr>
      </w:pPr>
      <w:r>
        <w:rPr>
          <w:rFonts w:ascii="Amazon Ember" w:hAnsi="Amazon Ember"/>
          <w:sz w:val="21"/>
          <w:lang w:val="es-MX"/>
        </w:rPr>
        <w:t xml:space="preserve">1. Prototipar la automatización de todos los pasos del llenado de la sábana de requerimientos de una licitación SOC, sobre un anexo técnico real anonimizado, con trazabilidad de cada celda al documento y página de origen.</w:t>
      </w:r>
    </w:p>
    <w:p w14:paraId="3EA48767" w14:textId="77777777" w:rsidR="00647103" w:rsidRPr="009E1703" w:rsidRDefault="00051406" w:rsidP="00543826">
      <w:pPr>
        <w:spacing w:after="80"/>
        <w:ind w:left="360"/>
        <w:jc w:val="both"/>
        <w:rPr>
          <w:lang w:val="es-MX"/>
        </w:rPr>
      </w:pPr>
      <w:r>
        <w:rPr>
          <w:rFonts w:ascii="Amazon Ember" w:hAnsi="Amazon Ember"/>
          <w:sz w:val="21"/>
          <w:lang w:val="es-MX"/>
        </w:rPr>
        <w:t>2. Habilitar un RAG sobre el acervo documental de IQSEC: catálogo de soluciones, fichas técnicas, propuestas previas ganadas y rechazadas, y directorio de fabricantes.</w:t>
      </w:r>
    </w:p>
    <w:p w14:paraId="48EB5D8C" w14:textId="77777777" w:rsidR="00647103" w:rsidRPr="009E1703" w:rsidRDefault="00051406" w:rsidP="00543826">
      <w:pPr>
        <w:spacing w:after="80"/>
        <w:ind w:left="360"/>
        <w:jc w:val="both"/>
        <w:rPr>
          <w:lang w:val="es-MX"/>
        </w:rPr>
      </w:pPr>
      <w:r>
        <w:rPr>
          <w:rFonts w:ascii="Amazon Ember" w:hAnsi="Amazon Ember"/>
          <w:sz w:val="21"/>
          <w:lang w:val="es-MX"/>
        </w:rPr>
        <w:t>3. Generar, a partir de la sábana validada, un borrador de propuesta técnica y su presentación ejecutiva.</w:t>
      </w:r>
    </w:p>
    <w:p w14:paraId="0870A99E" w14:textId="77E7C8B9" w:rsidR="00647103" w:rsidRPr="009E1703" w:rsidRDefault="00051406" w:rsidP="00543826">
      <w:pPr>
        <w:spacing w:after="80"/>
        <w:ind w:left="360"/>
        <w:jc w:val="both"/>
        <w:rPr>
          <w:lang w:val="es-MX"/>
        </w:rPr>
      </w:pPr>
      <w:r>
        <w:rPr>
          <w:rFonts w:ascii="Amazon Ember" w:hAnsi="Amazon Ember"/>
          <w:sz w:val="21"/>
          <w:lang w:val="es-MX"/>
        </w:rPr>
        <w:t>4. Desplegar en paralelo un endpoint de inferencia alojado en AWS para el modelo Qwen3.8-27B y compararlo con Amazon Bedrock en la misma tarea: calidad, latencia y costo.</w:t>
      </w:r>
    </w:p>
    <w:p w14:paraId="6527B922" w14:textId="77777777" w:rsidR="00647103" w:rsidRPr="009E1703" w:rsidRDefault="00051406" w:rsidP="00543826">
      <w:pPr>
        <w:spacing w:after="80"/>
        <w:ind w:left="360"/>
        <w:jc w:val="both"/>
        <w:rPr>
          <w:lang w:val="es-MX"/>
        </w:rPr>
      </w:pPr>
      <w:r>
        <w:rPr>
          <w:rFonts w:ascii="Amazon Ember" w:hAnsi="Amazon Ember"/>
          <w:sz w:val="21"/>
          <w:lang w:val="es-MX"/>
        </w:rPr>
        <w:t>5. Cerrar el DPI con arquitectura objetivo, backlog priorizado, estimación de costos del piloto y las decisiones de gobernanza documentadas (ADR, guardrails, retención de logs).</w:t>
      </w:r>
    </w:p>
    <w:p w14:paraId="51A3BA9A" w14:textId="77777777" w:rsidR="00F73FB8" w:rsidRPr="00F73FB8" w:rsidRDefault="00F73FB8" w:rsidP="00543826">
      <w:pPr>
        <w:jc w:val="both"/>
        <w:rPr>
          <w:rStyle w:val="IntenseEmphasis"/>
          <w:rFonts w:ascii="Amazon Ember" w:eastAsiaTheme="majorEastAsia" w:hAnsi="Amazon Ember" w:cs="Amazon Ember"/>
          <w:bCs/>
          <w:color w:val="2F5496" w:themeColor="accent1" w:themeShade="BF"/>
          <w:sz w:val="21"/>
          <w:szCs w:val="21"/>
          <w:lang w:val="es-CO"/>
        </w:rPr>
      </w:pPr>
    </w:p>
    <w:p w14:paraId="113A887B" w14:textId="0B4F6A1E" w:rsidR="00F73FB8" w:rsidRPr="00F73FB8" w:rsidRDefault="00F73FB8" w:rsidP="00543826">
      <w:pPr>
        <w:pStyle w:val="Heading2"/>
        <w:jc w:val="both"/>
        <w:rPr>
          <w:rStyle w:val="IntenseEmphasis"/>
          <w:rFonts w:ascii="Amazon Ember" w:hAnsi="Amazon Ember" w:cs="Amazon Ember"/>
          <w:bCs/>
          <w:color w:val="2F5496" w:themeColor="accent1" w:themeShade="BF"/>
          <w:sz w:val="21"/>
          <w:szCs w:val="21"/>
          <w:lang w:val="es-CO"/>
        </w:rPr>
      </w:pPr>
      <w:r>
        <w:rPr>
          <w:rStyle w:val="IntenseEmphasis"/>
          <w:rFonts w:ascii="Amazon Ember" w:hAnsi="Amazon Ember" w:cs="Amazon Ember"/>
          <w:bCs/>
          <w:color w:val="2F5496" w:themeColor="accent1" w:themeShade="BF"/>
          <w:sz w:val="21"/>
          <w:szCs w:val="21"/>
          <w:lang w:val="es-CO"/>
        </w:rPr>
        <w:t xml:space="preserve">  </w:t>
      </w:r>
      <w:bookmarkStart w:id="3" w:name="_Toc241221360"/>
      <w:r>
        <w:rPr>
          <w:rStyle w:val="IntenseEmphasis"/>
          <w:rFonts w:ascii="Amazon Ember" w:hAnsi="Amazon Ember" w:cs="Amazon Ember"/>
          <w:bCs/>
          <w:color w:val="2F5496" w:themeColor="accent1" w:themeShade="BF"/>
          <w:sz w:val="21"/>
          <w:szCs w:val="21"/>
          <w:lang w:val="es-CO"/>
        </w:rPr>
        <w:t>• Criterios de éxito del Dia de Prototipado Intensivo:</w:t>
      </w:r>
      <w:bookmarkEnd w:id="3"/>
    </w:p>
    <w:p w14:paraId="0D9284B1" w14:textId="77777777" w:rsidR="00F73FB8" w:rsidRPr="00F73FB8" w:rsidRDefault="00F73FB8" w:rsidP="00543826">
      <w:pPr>
        <w:jc w:val="both"/>
        <w:rPr>
          <w:rStyle w:val="IntenseEmphasis"/>
          <w:rFonts w:ascii="Amazon Ember" w:eastAsiaTheme="majorEastAsia" w:hAnsi="Amazon Ember" w:cs="Amazon Ember"/>
          <w:bCs/>
          <w:color w:val="2F5496" w:themeColor="accent1" w:themeShade="BF"/>
          <w:sz w:val="21"/>
          <w:szCs w:val="21"/>
          <w:lang w:val="es-CO"/>
        </w:rPr>
      </w:pPr>
    </w:p>
    <w:p w14:paraId="48F94202" w14:textId="600EED7F" w:rsidR="00F73FB8" w:rsidRPr="00F73FB8" w:rsidRDefault="00F73FB8" w:rsidP="00543826">
      <w:pPr>
        <w:jc w:val="both"/>
        <w:rPr>
          <w:rStyle w:val="IntenseEmphasis"/>
          <w:rFonts w:ascii="Amazon Ember" w:eastAsiaTheme="majorEastAsia" w:hAnsi="Amazon Ember" w:cs="Amazon Ember"/>
          <w:bCs/>
          <w:color w:val="000000" w:themeColor="text1"/>
          <w:sz w:val="21"/>
          <w:szCs w:val="21"/>
          <w:lang w:val="es-CO"/>
        </w:rPr>
      </w:pPr>
      <w:r>
        <w:rPr>
          <w:rStyle w:val="IntenseEmphasis"/>
          <w:rFonts w:ascii="Amazon Ember" w:eastAsiaTheme="majorEastAsia" w:hAnsi="Amazon Ember" w:cs="Amazon Ember"/>
          <w:bCs/>
          <w:color w:val="000000" w:themeColor="text1"/>
          <w:sz w:val="21"/>
          <w:szCs w:val="21"/>
          <w:lang w:val="es-CO"/>
        </w:rPr>
        <w:t xml:space="preserve">  El objetivo principal de este Días de Prototipado Intensivo es:</w:t>
      </w:r>
    </w:p>
    <w:p w14:paraId="70FF7CD2" w14:textId="77777777" w:rsidR="006C1BC3" w:rsidRPr="006C1BC3" w:rsidRDefault="00051406">
      <w:pPr>
        <w:pStyle w:val="ListParagraph"/>
        <w:numPr>
          <w:ilvl w:val="0"/>
          <w:numId w:val="34"/>
        </w:numPr>
        <w:spacing w:after="80"/>
        <w:ind w:left="360"/>
        <w:jc w:val="both"/>
        <w:rPr>
          <w:lang w:val="es-MX"/>
        </w:rPr>
      </w:pPr>
      <w:r>
        <w:rPr>
          <w:rFonts w:ascii="Amazon Ember" w:hAnsi="Amazon Ember"/>
          <w:sz w:val="21"/>
          <w:lang w:val="es-MX"/>
        </w:rPr>
        <w:t xml:space="preserve">Sábana de un anexo técnico de referencia llena de la columna A a la T, con al menos 80% de requerimientos correctamente clasificados por tipo (umbral de prototipo; el umbral para pasar a producción es ≥90%, Canvas 5.4), 100% de celdas con cita a documento y página y cero declaraciones de “cumple sí” sin entregable asociado, verificado por muestreo humano.</w:t>
      </w:r>
    </w:p>
    <w:p w14:paraId="3F51F421" w14:textId="77777777" w:rsidR="006C1BC3" w:rsidRPr="006C1BC3" w:rsidRDefault="00051406">
      <w:pPr>
        <w:pStyle w:val="ListParagraph"/>
        <w:numPr>
          <w:ilvl w:val="0"/>
          <w:numId w:val="34"/>
        </w:numPr>
        <w:spacing w:after="80"/>
        <w:ind w:left="360"/>
        <w:jc w:val="both"/>
        <w:rPr>
          <w:lang w:val="es-MX"/>
        </w:rPr>
      </w:pPr>
      <w:r>
        <w:rPr>
          <w:rFonts w:ascii="Amazon Ember" w:hAnsi="Amazon Ember"/>
          <w:sz w:val="21"/>
          <w:lang w:val="es-MX"/>
        </w:rPr>
        <w:t>Un borrador de propuesta técnica generado de extremo a extremo, revisable por el equipo de preventa sin reconstruir el sustento.</w:t>
      </w:r>
    </w:p>
    <w:p w14:paraId="1C79E429" w14:textId="0416B35D" w:rsidR="006C1BC3" w:rsidRPr="006C1BC3" w:rsidRDefault="00051406">
      <w:pPr>
        <w:pStyle w:val="ListParagraph"/>
        <w:numPr>
          <w:ilvl w:val="0"/>
          <w:numId w:val="34"/>
        </w:numPr>
        <w:spacing w:after="80"/>
        <w:ind w:left="360"/>
        <w:jc w:val="both"/>
        <w:rPr>
          <w:lang w:val="es-MX"/>
        </w:rPr>
      </w:pPr>
      <w:r>
        <w:rPr>
          <w:rFonts w:ascii="Amazon Ember" w:hAnsi="Amazon Ember"/>
          <w:sz w:val="21"/>
          <w:lang w:val="es-MX"/>
        </w:rPr>
        <w:t>Endpoint respondiendo dentro de la VPC privada, con latencia de primer token y throughput medidos.</w:t>
      </w:r>
    </w:p>
    <w:p w14:paraId="2B2FB958" w14:textId="77777777" w:rsidR="006C1BC3" w:rsidRPr="006C1BC3" w:rsidRDefault="00051406">
      <w:pPr>
        <w:pStyle w:val="ListParagraph"/>
        <w:numPr>
          <w:ilvl w:val="0"/>
          <w:numId w:val="34"/>
        </w:numPr>
        <w:spacing w:after="80"/>
        <w:ind w:left="360"/>
        <w:jc w:val="both"/>
        <w:rPr>
          <w:lang w:val="es-MX"/>
        </w:rPr>
      </w:pPr>
      <w:r>
        <w:rPr>
          <w:rFonts w:ascii="Amazon Ember" w:hAnsi="Amazon Ember"/>
          <w:sz w:val="21"/>
          <w:lang w:val="es-MX"/>
        </w:rPr>
        <w:t>Comparativa documentada Bedrock vs. modelo autoalojado, con recomendación de ruta para el piloto.</w:t>
      </w:r>
    </w:p>
    <w:p w14:paraId="02D6374A" w14:textId="60E634EA" w:rsidR="00647103" w:rsidRPr="006C1BC3" w:rsidRDefault="00051406">
      <w:pPr>
        <w:pStyle w:val="ListParagraph"/>
        <w:numPr>
          <w:ilvl w:val="0"/>
          <w:numId w:val="34"/>
        </w:numPr>
        <w:spacing w:after="80"/>
        <w:ind w:left="360"/>
        <w:jc w:val="both"/>
        <w:rPr>
          <w:lang w:val="es-MX"/>
        </w:rPr>
      </w:pPr>
      <w:r>
        <w:rPr>
          <w:rFonts w:ascii="Amazon Ember" w:hAnsi="Amazon Ember"/>
          <w:sz w:val="21"/>
          <w:lang w:val="es-MX"/>
        </w:rPr>
        <w:t>Línea base cuantitativa del proceso manual (horas por sábana) tomada durante el día 1, para poder calcular el ahorro.</w:t>
      </w:r>
    </w:p>
    <w:p w14:paraId="1D661A0D" w14:textId="5EE3998E" w:rsidR="00A358BF" w:rsidRDefault="00A358BF">
      <w:pPr>
        <w:rPr>
          <w:rStyle w:val="IntenseEmphasis"/>
          <w:rFonts w:ascii="Amazon Ember" w:eastAsiaTheme="majorEastAsia" w:hAnsi="Amazon Ember" w:cs="Amazon Ember"/>
          <w:bCs/>
          <w:color w:val="2F5496" w:themeColor="accent1" w:themeShade="BF"/>
          <w:sz w:val="21"/>
          <w:szCs w:val="21"/>
          <w:lang w:val="es-CO"/>
        </w:rPr>
      </w:pPr>
      <w:r>
        <w:rPr>
          <w:rStyle w:val="IntenseEmphasis"/>
          <w:rFonts w:ascii="Amazon Ember" w:eastAsiaTheme="majorEastAsia" w:hAnsi="Amazon Ember" w:cs="Amazon Ember"/>
          <w:bCs/>
          <w:color w:val="2F5496" w:themeColor="accent1" w:themeShade="BF"/>
          <w:sz w:val="21"/>
          <w:szCs w:val="21"/>
          <w:lang w:val="es-CO"/>
        </w:rPr>
        <w:br w:type="page"/>
      </w:r>
    </w:p>
    <w:p w14:paraId="71021799" w14:textId="77777777" w:rsidR="00F73FB8" w:rsidRPr="00F73FB8" w:rsidRDefault="00F73FB8" w:rsidP="00543826">
      <w:pPr>
        <w:pStyle w:val="Heading2"/>
        <w:jc w:val="both"/>
        <w:rPr>
          <w:rStyle w:val="IntenseEmphasis"/>
          <w:rFonts w:ascii="Amazon Ember" w:hAnsi="Amazon Ember" w:cs="Amazon Ember"/>
          <w:bCs/>
          <w:color w:val="2F5496" w:themeColor="accent1" w:themeShade="BF"/>
          <w:sz w:val="21"/>
          <w:szCs w:val="21"/>
          <w:lang w:val="es-CO"/>
        </w:rPr>
      </w:pPr>
      <w:r>
        <w:rPr>
          <w:rStyle w:val="IntenseEmphasis"/>
          <w:rFonts w:ascii="Amazon Ember" w:hAnsi="Amazon Ember" w:cs="Amazon Ember"/>
          <w:bCs/>
          <w:color w:val="2F5496" w:themeColor="accent1" w:themeShade="BF"/>
          <w:sz w:val="21"/>
          <w:szCs w:val="21"/>
          <w:lang w:val="es-CO"/>
        </w:rPr>
        <w:t xml:space="preserve">  </w:t>
      </w:r>
      <w:bookmarkStart w:id="4" w:name="_Toc241221361"/>
      <w:r>
        <w:rPr>
          <w:rStyle w:val="IntenseEmphasis"/>
          <w:rFonts w:ascii="Amazon Ember" w:hAnsi="Amazon Ember" w:cs="Amazon Ember"/>
          <w:bCs/>
          <w:color w:val="2F5496" w:themeColor="accent1" w:themeShade="BF"/>
          <w:sz w:val="21"/>
          <w:szCs w:val="21"/>
          <w:lang w:val="es-CO"/>
        </w:rPr>
        <w:t>• Descripción No Técnica:</w:t>
      </w:r>
      <w:bookmarkEnd w:id="4"/>
    </w:p>
    <w:p w14:paraId="78502F3B" w14:textId="77777777" w:rsidR="00F73FB8" w:rsidRPr="00F73FB8" w:rsidRDefault="00F73FB8" w:rsidP="00543826">
      <w:pPr>
        <w:jc w:val="both"/>
        <w:rPr>
          <w:rStyle w:val="IntenseEmphasis"/>
          <w:rFonts w:ascii="Amazon Ember" w:eastAsiaTheme="majorEastAsia" w:hAnsi="Amazon Ember" w:cs="Amazon Ember"/>
          <w:bCs/>
          <w:color w:val="2F5496" w:themeColor="accent1" w:themeShade="BF"/>
          <w:sz w:val="21"/>
          <w:szCs w:val="21"/>
          <w:lang w:val="es-CO"/>
        </w:rPr>
      </w:pPr>
    </w:p>
    <w:p w14:paraId="389A6324" w14:textId="77777777" w:rsidR="006D0CB6" w:rsidRDefault="00F73FB8" w:rsidP="006D0CB6">
      <w:pPr>
        <w:jc w:val="both"/>
        <w:rPr>
          <w:rStyle w:val="IntenseEmphasis"/>
          <w:rFonts w:ascii="Amazon Ember" w:eastAsiaTheme="majorEastAsia" w:hAnsi="Amazon Ember" w:cs="Amazon Ember"/>
          <w:bCs/>
          <w:color w:val="000000" w:themeColor="text1"/>
          <w:sz w:val="21"/>
          <w:szCs w:val="21"/>
          <w:lang w:val="es-CO"/>
        </w:rPr>
      </w:pPr>
      <w:r>
        <w:rPr>
          <w:rStyle w:val="IntenseEmphasis"/>
          <w:rFonts w:ascii="Amazon Ember" w:eastAsiaTheme="majorEastAsia" w:hAnsi="Amazon Ember" w:cs="Amazon Ember"/>
          <w:bCs/>
          <w:color w:val="000000" w:themeColor="text1"/>
          <w:sz w:val="21"/>
          <w:szCs w:val="21"/>
          <w:lang w:val="es-CO"/>
        </w:rPr>
        <w:t xml:space="preserve">  Esta solución hará lo siguiente:</w:t>
      </w:r>
    </w:p>
    <w:p w14:paraId="4DF3B513" w14:textId="77777777" w:rsidR="006D0CB6" w:rsidRPr="006D0CB6" w:rsidRDefault="00051406">
      <w:pPr>
        <w:pStyle w:val="ListParagraph"/>
        <w:numPr>
          <w:ilvl w:val="0"/>
          <w:numId w:val="35"/>
        </w:numPr>
        <w:spacing w:after="80"/>
        <w:ind w:left="360"/>
        <w:jc w:val="both"/>
        <w:rPr>
          <w:lang w:val="es-MX"/>
        </w:rPr>
      </w:pPr>
      <w:r>
        <w:rPr>
          <w:rFonts w:ascii="Amazon Ember" w:hAnsi="Amazon Ember"/>
          <w:sz w:val="21"/>
          <w:lang w:val="es-MX"/>
        </w:rPr>
        <w:t>Leerá las bases de una licitación y sus anexos, identificará cada requerimiento, propondrá qué producto o servicio de IQSEC lo cumple, redactará la descripción de cumplimiento con su entregable, incorporará las respuestas de la junta de aclaraciones y traducirá al español cuando el requerimiento esté en inglés.</w:t>
      </w:r>
    </w:p>
    <w:p w14:paraId="63DAB3DB" w14:textId="723869F5" w:rsidR="00647103" w:rsidRPr="006D0CB6" w:rsidRDefault="00051406">
      <w:pPr>
        <w:pStyle w:val="ListParagraph"/>
        <w:numPr>
          <w:ilvl w:val="0"/>
          <w:numId w:val="35"/>
        </w:numPr>
        <w:spacing w:after="80"/>
        <w:ind w:left="360"/>
        <w:jc w:val="both"/>
        <w:rPr>
          <w:lang w:val="es-MX"/>
        </w:rPr>
      </w:pPr>
      <w:r>
        <w:rPr>
          <w:rFonts w:ascii="Amazon Ember" w:hAnsi="Amazon Ember"/>
          <w:sz w:val="21"/>
          <w:lang w:val="es-MX"/>
        </w:rPr>
        <w:t>Con esa sábana ya validada por una persona, generará el borrador de la propuesta técnica y de la presentación ejecutiva. El equipo de preventa pasa de transcribir a validar.</w:t>
      </w:r>
    </w:p>
    <w:p w14:paraId="69CBCACA" w14:textId="77777777" w:rsidR="00F73FB8" w:rsidRPr="00F73FB8" w:rsidRDefault="00F73FB8" w:rsidP="00F73FB8">
      <w:pPr>
        <w:rPr>
          <w:rStyle w:val="IntenseEmphasis"/>
          <w:rFonts w:ascii="Amazon Ember" w:eastAsiaTheme="majorEastAsia" w:hAnsi="Amazon Ember" w:cs="Amazon Ember"/>
          <w:bCs/>
          <w:color w:val="2F5496" w:themeColor="accent1" w:themeShade="BF"/>
          <w:sz w:val="21"/>
          <w:szCs w:val="21"/>
          <w:lang w:val="es-CO"/>
        </w:rPr>
      </w:pPr>
    </w:p>
    <w:p w14:paraId="4A2F8E09" w14:textId="77777777" w:rsidR="00F73FB8" w:rsidRPr="00F73FB8" w:rsidRDefault="00F73FB8" w:rsidP="00A227AE">
      <w:pPr>
        <w:pStyle w:val="Heading2"/>
        <w:jc w:val="both"/>
        <w:rPr>
          <w:rStyle w:val="IntenseEmphasis"/>
          <w:rFonts w:ascii="Amazon Ember" w:hAnsi="Amazon Ember" w:cs="Amazon Ember"/>
          <w:bCs/>
          <w:color w:val="2F5496" w:themeColor="accent1" w:themeShade="BF"/>
          <w:sz w:val="21"/>
          <w:szCs w:val="21"/>
          <w:lang w:val="es-CO"/>
        </w:rPr>
      </w:pPr>
      <w:r>
        <w:rPr>
          <w:rStyle w:val="IntenseEmphasis"/>
          <w:rFonts w:ascii="Amazon Ember" w:hAnsi="Amazon Ember" w:cs="Amazon Ember"/>
          <w:bCs/>
          <w:color w:val="2F5496" w:themeColor="accent1" w:themeShade="BF"/>
          <w:sz w:val="21"/>
          <w:szCs w:val="21"/>
          <w:lang w:val="es-CO"/>
        </w:rPr>
        <w:t xml:space="preserve">  </w:t>
      </w:r>
      <w:bookmarkStart w:id="5" w:name="_Toc241221362"/>
      <w:r>
        <w:rPr>
          <w:rStyle w:val="IntenseEmphasis"/>
          <w:rFonts w:ascii="Amazon Ember" w:hAnsi="Amazon Ember" w:cs="Amazon Ember"/>
          <w:bCs/>
          <w:color w:val="2F5496" w:themeColor="accent1" w:themeShade="BF"/>
          <w:sz w:val="21"/>
          <w:szCs w:val="21"/>
          <w:lang w:val="es-CO"/>
        </w:rPr>
        <w:t>• Descripción Técnica:</w:t>
      </w:r>
      <w:bookmarkEnd w:id="5"/>
    </w:p>
    <w:p w14:paraId="1D68C344" w14:textId="77777777" w:rsidR="00F73FB8" w:rsidRPr="00F73FB8" w:rsidRDefault="00F73FB8" w:rsidP="00A227AE">
      <w:pPr>
        <w:jc w:val="both"/>
        <w:rPr>
          <w:rStyle w:val="IntenseEmphasis"/>
          <w:rFonts w:ascii="Amazon Ember" w:eastAsiaTheme="majorEastAsia" w:hAnsi="Amazon Ember" w:cs="Amazon Ember"/>
          <w:bCs/>
          <w:color w:val="2F5496" w:themeColor="accent1" w:themeShade="BF"/>
          <w:sz w:val="21"/>
          <w:szCs w:val="21"/>
          <w:lang w:val="es-CO"/>
        </w:rPr>
      </w:pPr>
    </w:p>
    <w:p w14:paraId="5717D2EE" w14:textId="77777777" w:rsidR="00F73FB8" w:rsidRDefault="00F73FB8" w:rsidP="00A227AE">
      <w:pPr>
        <w:jc w:val="both"/>
        <w:rPr>
          <w:rStyle w:val="IntenseEmphasis"/>
          <w:rFonts w:ascii="Amazon Ember" w:eastAsiaTheme="majorEastAsia" w:hAnsi="Amazon Ember" w:cs="Amazon Ember"/>
          <w:bCs/>
          <w:color w:val="000000" w:themeColor="text1"/>
          <w:sz w:val="21"/>
          <w:szCs w:val="21"/>
          <w:lang w:val="es-CO"/>
        </w:rPr>
      </w:pPr>
      <w:r>
        <w:rPr>
          <w:rStyle w:val="IntenseEmphasis"/>
          <w:rFonts w:ascii="Amazon Ember" w:eastAsiaTheme="majorEastAsia" w:hAnsi="Amazon Ember" w:cs="Amazon Ember"/>
          <w:bCs/>
          <w:color w:val="000000" w:themeColor="text1"/>
          <w:sz w:val="21"/>
          <w:szCs w:val="21"/>
          <w:lang w:val="es-CO"/>
        </w:rPr>
        <w:t xml:space="preserve">  Esta solución implementa esta tecnología de la siguiente manera:</w:t>
      </w:r>
    </w:p>
    <w:p w14:paraId="790AD9A5" w14:textId="77777777" w:rsidR="0067197E" w:rsidRPr="00F73FB8" w:rsidRDefault="0067197E" w:rsidP="00A227AE">
      <w:pPr>
        <w:jc w:val="both"/>
        <w:rPr>
          <w:rStyle w:val="IntenseEmphasis"/>
          <w:rFonts w:ascii="Amazon Ember" w:eastAsiaTheme="majorEastAsia" w:hAnsi="Amazon Ember" w:cs="Amazon Ember"/>
          <w:bCs/>
          <w:color w:val="000000" w:themeColor="text1"/>
          <w:sz w:val="21"/>
          <w:szCs w:val="21"/>
          <w:lang w:val="es-CO"/>
        </w:rPr>
      </w:pPr>
    </w:p>
    <w:p w14:paraId="5832B3BF" w14:textId="52674C96" w:rsidR="00647103" w:rsidRPr="009E1703" w:rsidRDefault="00051406" w:rsidP="26067205">
      <w:pPr>
        <w:spacing w:after="80"/>
        <w:ind w:left="360"/>
        <w:jc w:val="both"/>
        <w:rPr>
          <w:lang w:val="es-MX"/>
        </w:rPr>
      </w:pPr>
      <w:r>
        <w:rPr>
          <w:rFonts w:ascii="Amazon Ember" w:hAnsi="Amazon Ember"/>
          <w:b/>
          <w:bCs/>
          <w:sz w:val="21"/>
          <w:szCs w:val="21"/>
        </w:rPr>
        <w:t xml:space="preserve">Workstream A</w:t>
      </w:r>
      <w:r>
        <w:rPr>
          <w:rFonts w:ascii="Amazon Ember" w:hAnsi="Amazon Ember"/>
          <w:sz w:val="21"/>
          <w:szCs w:val="21"/>
        </w:rPr>
        <w:t xml:space="preserve"> — pipeline documental serverless. Los documentos se cargan a Amazon S3 y disparan, vía EventBridge, una máquina de estados en AWS Step Functions. Amazon Textract extrae texto y tablas de los anexos escaneados y funciones Lambda normalizan y segmentan los párrafos. El acervo de IQSEC se indexa en Bedrock Knowledge Bases con OpenSearch Serverless como almacén vectorial, con metadata por cliente, licitación y NDA para filtrar el contexto. El LLM, invocado a través de la capa de abstracción de modelo, clasifica cada requerimiento, propone producto o servicio y redacta cumplimiento y entregable devolviendo JSON estructurado; DynamoDB guarda el estado y la trazabilidad celda → documento y página, y Lambda exporta la sábana a XLSX y el borrador de propuesta a S3. La validación humana se hace en dos puntos (sábana y propuesta) en una app interna sobre ECS Fargate con Amazon Cognito. El flujo completo se muestra en la Figura 2.</w:t>
      </w:r>
    </w:p>
    <w:p w14:paraId="2C268266" w14:textId="77777777" w:rsidR="00647103" w:rsidRPr="009E1703" w:rsidRDefault="00051406" w:rsidP="00A227AE">
      <w:pPr>
        <w:spacing w:after="80"/>
        <w:ind w:left="360"/>
        <w:jc w:val="both"/>
        <w:rPr>
          <w:lang w:val="es-MX"/>
        </w:rPr>
      </w:pPr>
      <w:r>
        <w:rPr>
          <w:rFonts w:ascii="Amazon Ember" w:hAnsi="Amazon Ember"/>
          <w:b/>
          <w:bCs/>
          <w:sz w:val="21"/>
          <w:lang w:val="es-MX"/>
        </w:rPr>
        <w:t xml:space="preserve">Workstream B</w:t>
      </w:r>
      <w:r>
        <w:rPr>
          <w:rFonts w:ascii="Amazon Ember" w:hAnsi="Amazon Ember"/>
          <w:sz w:val="21"/>
          <w:lang w:val="es-MX"/>
        </w:rPr>
        <w:t xml:space="preserve"> — inferencia autoalojada. La imagen de servicio (vLLM) se publica en Amazon ECR y los pesos del modelo base oficial Qwen/Qwen3.8-27B se copian a S3 como mirror interno; el modelo se sirve en un endpoint de SageMaker AI (alternativa: EC2 o EKS con GPU, familias g6e o p5) dentro de una VPC privada sin internet gateway, con VPC endpoints para S3, ECR y CloudWatch. El acceso pasa por un ALB interno con API compatible con OpenAI y autenticación por usuario. Dimensionamiento: ~28B parámetros en BF16 son ~56 GB sólo de pesos, es decir 2 GPU de 80 GB, o 1 GPU con cuantización FP8 previa verificación de soporte en el runtime. Licencia de uso comercial del modelo base: </w:t>
      </w:r>
      <w:r>
        <w:rPr>
          <w:rFonts w:ascii="Amazon Ember" w:hAnsi="Amazon Ember"/>
          <w:sz w:val="21"/>
          <w:highlight w:val="yellow"/>
          <w:lang w:val="es-MX"/>
        </w:rPr>
        <w:t xml:space="preserve">⚠ POR CONFIRMAR</w:t>
      </w:r>
      <w:r>
        <w:rPr>
          <w:rFonts w:ascii="Amazon Ember" w:hAnsi="Amazon Ember"/>
          <w:sz w:val="21"/>
          <w:lang w:val="es-MX"/>
        </w:rPr>
        <w:t xml:space="preserve">.</w:t>
      </w:r>
    </w:p>
    <w:p w14:paraId="5C655EFE" w14:textId="77777777" w:rsidR="00647103" w:rsidRPr="009E1703" w:rsidRDefault="00051406" w:rsidP="00A227AE">
      <w:pPr>
        <w:spacing w:after="80"/>
        <w:ind w:left="360"/>
        <w:jc w:val="both"/>
        <w:rPr>
          <w:lang w:val="es-MX"/>
        </w:rPr>
      </w:pPr>
      <w:r>
        <w:rPr>
          <w:rFonts w:ascii="Amazon Ember" w:hAnsi="Amazon Ember"/>
          <w:b/>
          <w:bCs/>
          <w:sz w:val="21"/>
          <w:lang w:val="es-MX"/>
        </w:rPr>
        <w:t xml:space="preserve">Capa de abstracción de modelo.</w:t>
      </w:r>
      <w:r>
        <w:rPr>
          <w:rFonts w:ascii="Amazon Ember" w:hAnsi="Amazon Ember"/>
          <w:sz w:val="21"/>
          <w:lang w:val="es-MX"/>
        </w:rPr>
        <w:t xml:space="preserve"> El pipeline del workstream A invoca indistintamente Bedrock o el endpoint autoalojado, de modo que la comparación de calidad, latencia y costo se hace sobre la misma tarea y el mismo conjunto de pruebas. El Canvas (sección 3.1) establece como requisito de negocio que la inferencia se haga en un modelo privado autoalojado; por lo tanto la vía B es la ruta objetivo del piloto si alcanza el umbral de calidad, y Bedrock queda como línea de referencia y alternativa.</w:t>
      </w:r>
    </w:p>
    <w:p w14:paraId="37FA0B3E" w14:textId="1836DB82" w:rsidR="00647103" w:rsidRPr="009E1703" w:rsidRDefault="00051406" w:rsidP="00A227AE">
      <w:pPr>
        <w:spacing w:after="80"/>
        <w:ind w:left="360"/>
        <w:jc w:val="both"/>
        <w:rPr>
          <w:lang w:val="es-MX"/>
        </w:rPr>
      </w:pPr>
      <w:r>
        <w:rPr>
          <w:rFonts w:ascii="Amazon Ember" w:hAnsi="Amazon Ember"/>
          <w:b/>
          <w:bCs/>
          <w:sz w:val="21"/>
          <w:lang w:val="es-MX"/>
        </w:rPr>
        <w:t xml:space="preserve">Restricción de diseño sobre el modelo autoalojado.</w:t>
      </w:r>
      <w:r>
        <w:rPr>
          <w:rFonts w:ascii="Amazon Ember" w:hAnsi="Amazon Ember"/>
          <w:sz w:val="21"/>
          <w:lang w:val="es-MX"/>
        </w:rPr>
        <w:t xml:space="preserve"> Se descarta la variante huihui-ai/Huihui-Qwen3.8-27B-abliterated evaluada inicialmente: es un derivado del modelo base al que se le removieron los comportamientos de rechazo, su propio model card recomienda no usarlo en producción ni en aplicaciones de cara al cliente, y el caso de uso (lectura de bases y redacción de propuestas) no requiere quitar esos filtros. Usarla anularía el objetivo del Canvas, porque ninguna salida suya podría llegar a un cliente. Se sirve el modelo base oficial en su lugar, y los pesos se obtienen únicamente del repositorio oficial del fabricante con verificación de hash. Esta decisión se documenta en el ADR del DPI.</w:t>
      </w:r>
    </w:p>
    <w:p w14:paraId="0E8E229E" w14:textId="77777777" w:rsidR="00647103" w:rsidRPr="009E1703" w:rsidRDefault="00051406" w:rsidP="00A227AE">
      <w:pPr>
        <w:spacing w:after="80"/>
        <w:ind w:left="360"/>
        <w:jc w:val="both"/>
        <w:rPr>
          <w:lang w:val="es-MX"/>
        </w:rPr>
      </w:pPr>
      <w:r>
        <w:rPr>
          <w:rFonts w:ascii="Amazon Ember" w:hAnsi="Amazon Ember"/>
          <w:b/>
          <w:bCs/>
          <w:sz w:val="21"/>
          <w:lang w:val="es-MX"/>
        </w:rPr>
        <w:t>Controles transversales:</w:t>
      </w:r>
      <w:r>
        <w:rPr>
          <w:rFonts w:ascii="Amazon Ember" w:hAnsi="Amazon Ember"/>
          <w:sz w:val="21"/>
          <w:lang w:val="es-MX"/>
        </w:rPr>
        <w:t xml:space="preserve"> IAM con roles por workstream, cifrado con KMS at-rest e in-transit, Bedrock Guardrails para filtros de entrada y salida, CloudTrail y logs de invocación de modelo, AWS Budgets con alertas de costo, y evaluación humana obligatoria antes de cualquier entrega.</w:t>
      </w:r>
    </w:p>
    <w:p w14:paraId="4803DC63" w14:textId="77777777" w:rsidR="00F73FB8" w:rsidRPr="00F73FB8" w:rsidRDefault="00F73FB8" w:rsidP="00A227AE">
      <w:pPr>
        <w:jc w:val="both"/>
        <w:rPr>
          <w:rStyle w:val="IntenseEmphasis"/>
          <w:rFonts w:ascii="Amazon Ember" w:eastAsiaTheme="majorEastAsia" w:hAnsi="Amazon Ember" w:cs="Amazon Ember"/>
          <w:bCs/>
          <w:color w:val="2F5496" w:themeColor="accent1" w:themeShade="BF"/>
          <w:sz w:val="21"/>
          <w:szCs w:val="21"/>
          <w:lang w:val="es-CO"/>
        </w:rPr>
      </w:pPr>
    </w:p>
    <w:p w14:paraId="572A9955" w14:textId="77777777" w:rsidR="00F73FB8" w:rsidRPr="000D7913" w:rsidRDefault="00F73FB8" w:rsidP="00A227AE">
      <w:pPr>
        <w:pStyle w:val="Heading2"/>
        <w:jc w:val="both"/>
        <w:rPr>
          <w:rStyle w:val="IntenseEmphasis"/>
          <w:rFonts w:ascii="Amazon Ember" w:hAnsi="Amazon Ember" w:cs="Amazon Ember"/>
          <w:bCs/>
          <w:color w:val="2F5496" w:themeColor="accent1" w:themeShade="BF"/>
          <w:sz w:val="21"/>
          <w:szCs w:val="21"/>
          <w:lang w:val="es-CO"/>
        </w:rPr>
      </w:pPr>
      <w:r>
        <w:rPr>
          <w:rStyle w:val="IntenseEmphasis"/>
          <w:rFonts w:ascii="Amazon Ember" w:hAnsi="Amazon Ember" w:cs="Amazon Ember"/>
          <w:bCs/>
          <w:color w:val="2F5496" w:themeColor="accent1" w:themeShade="BF"/>
          <w:sz w:val="21"/>
          <w:szCs w:val="21"/>
          <w:lang w:val="es-CO"/>
        </w:rPr>
        <w:t xml:space="preserve">  </w:t>
      </w:r>
      <w:bookmarkStart w:id="6" w:name="_Toc241221363"/>
      <w:r>
        <w:rPr>
          <w:rStyle w:val="IntenseEmphasis"/>
          <w:rFonts w:ascii="Amazon Ember" w:hAnsi="Amazon Ember" w:cs="Amazon Ember"/>
          <w:bCs/>
          <w:color w:val="2F5496" w:themeColor="accent1" w:themeShade="BF"/>
          <w:sz w:val="21"/>
          <w:szCs w:val="21"/>
          <w:lang w:val="es-CO"/>
        </w:rPr>
        <w:t>• Sponsorship del Cliente:</w:t>
      </w:r>
      <w:bookmarkEnd w:id="6"/>
    </w:p>
    <w:p w14:paraId="184923C7" w14:textId="77777777" w:rsidR="00F73FB8" w:rsidRPr="000D7913" w:rsidRDefault="00F73FB8" w:rsidP="00A227AE">
      <w:pPr>
        <w:jc w:val="both"/>
        <w:rPr>
          <w:rStyle w:val="IntenseEmphasis"/>
          <w:rFonts w:ascii="Amazon Ember" w:eastAsiaTheme="majorEastAsia" w:hAnsi="Amazon Ember" w:cs="Amazon Ember"/>
          <w:bCs/>
          <w:color w:val="2F5496" w:themeColor="accent1" w:themeShade="BF"/>
          <w:sz w:val="21"/>
          <w:szCs w:val="21"/>
          <w:lang w:val="es-CO"/>
        </w:rPr>
      </w:pPr>
    </w:p>
    <w:p w14:paraId="29E43CC6" w14:textId="48EE5139" w:rsidR="00FB7BC8" w:rsidRPr="009E1703" w:rsidRDefault="00F73FB8" w:rsidP="00A227AE">
      <w:pPr>
        <w:jc w:val="both"/>
        <w:rPr>
          <w:lang w:val="es-MX"/>
        </w:rPr>
      </w:pPr>
      <w:r>
        <w:rPr>
          <w:rStyle w:val="IntenseEmphasis"/>
          <w:rFonts w:ascii="Amazon Ember" w:eastAsiaTheme="majorEastAsia" w:hAnsi="Amazon Ember" w:cs="Amazon Ember"/>
          <w:bCs/>
          <w:i w:val="0"/>
          <w:color w:val="2F5496" w:themeColor="accent1" w:themeShade="BF"/>
          <w:sz w:val="21"/>
          <w:szCs w:val="21"/>
          <w:lang w:val="es-CO"/>
        </w:rPr>
        <w:t xml:space="preserve">  Nombre y cargo/nivel: </w:t>
      </w:r>
    </w:p>
    <w:p w14:paraId="7DD2B9BF" w14:textId="7D418A9C" w:rsidR="00647103" w:rsidRPr="009E1703" w:rsidRDefault="00051406" w:rsidP="00A227AE">
      <w:pPr>
        <w:spacing w:after="80"/>
        <w:ind w:left="360"/>
        <w:jc w:val="both"/>
        <w:rPr>
          <w:lang w:val="es-MX"/>
        </w:rPr>
      </w:pPr>
      <w:r>
        <w:rPr>
          <w:rFonts w:ascii="Amazon Ember" w:hAnsi="Amazon Ember"/>
          <w:sz w:val="21"/>
          <w:lang w:val="es-MX"/>
        </w:rPr>
        <w:t xml:space="preserve">Alejandro Vergara Torres — AI Orchestration Manager (AI FIRST y Arquitectura Empresarial). Sponsor declarado en el Canvas, sección 1.</w:t>
      </w:r>
    </w:p>
    <w:p w14:paraId="560484B1" w14:textId="4F85DC44" w:rsidR="00783069" w:rsidRPr="000D7913" w:rsidRDefault="000D7913" w:rsidP="003C794D">
      <w:pPr>
        <w:pStyle w:val="Heading1"/>
        <w:tabs>
          <w:tab w:val="left" w:pos="3170"/>
        </w:tabs>
        <w:spacing w:before="0" w:afterLines="120" w:after="288"/>
        <w:contextualSpacing/>
        <w:rPr>
          <w:rFonts w:ascii="Amazon Ember" w:hAnsi="Amazon Ember" w:cs="Amazon Ember"/>
          <w:color w:val="595959" w:themeColor="text1" w:themeTint="A6"/>
          <w:lang w:val="es-CO"/>
        </w:rPr>
      </w:pPr>
      <w:bookmarkStart w:id="7" w:name="_Toc241221364"/>
      <w:r>
        <w:rPr>
          <w:rFonts w:ascii="Amazon Ember" w:hAnsi="Amazon Ember" w:cs="Amazon Ember"/>
          <w:color w:val="595959" w:themeColor="text1" w:themeTint="A6"/>
          <w:lang w:val="es-CO"/>
        </w:rPr>
        <w:t>Arquitectura</w:t>
      </w:r>
      <w:bookmarkEnd w:id="7"/>
    </w:p>
    <w:p w14:paraId="3EB6C889" w14:textId="77777777" w:rsidR="009C4373" w:rsidRPr="007F4E56" w:rsidRDefault="009C4373" w:rsidP="0011648B">
      <w:pPr>
        <w:tabs>
          <w:tab w:val="left" w:pos="360"/>
        </w:tabs>
        <w:rPr>
          <w:rStyle w:val="Strong"/>
          <w:rFonts w:ascii="Amazon Ember" w:hAnsi="Amazon Ember" w:cs="Amazon Ember"/>
          <w:b w:val="0"/>
          <w:bCs w:val="0"/>
          <w:sz w:val="21"/>
          <w:szCs w:val="21"/>
          <w:lang w:val="es-MX"/>
        </w:rPr>
      </w:pPr>
    </w:p>
    <w:p w14:paraId="26F8D218" w14:textId="0EE1E9ED" w:rsidR="00C7197B" w:rsidRDefault="0011648B" w:rsidP="00C7197B">
      <w:pPr>
        <w:tabs>
          <w:tab w:val="left" w:pos="360"/>
        </w:tabs>
        <w:rPr>
          <w:rStyle w:val="Strong"/>
          <w:rFonts w:ascii="Amazon Ember" w:hAnsi="Amazon Ember" w:cs="Amazon Ember"/>
          <w:b w:val="0"/>
          <w:bCs w:val="0"/>
          <w:sz w:val="21"/>
          <w:szCs w:val="21"/>
          <w:u w:val="single"/>
          <w:lang w:val="es-CO"/>
        </w:rPr>
      </w:pPr>
      <w:r>
        <w:rPr>
          <w:rStyle w:val="Strong"/>
          <w:rFonts w:ascii="Amazon Ember" w:hAnsi="Amazon Ember" w:cs="Amazon Ember"/>
          <w:b w:val="0"/>
          <w:bCs w:val="0"/>
          <w:sz w:val="21"/>
          <w:szCs w:val="21"/>
          <w:lang w:val="es-MX"/>
        </w:rPr>
        <w:tab/>
      </w:r>
      <w:r>
        <w:rPr>
          <w:rStyle w:val="Strong"/>
          <w:rFonts w:ascii="Amazon Ember" w:hAnsi="Amazon Ember" w:cs="Amazon Ember"/>
          <w:b w:val="0"/>
          <w:bCs w:val="0"/>
          <w:sz w:val="21"/>
          <w:szCs w:val="21"/>
          <w:u w:val="single"/>
          <w:lang w:val="es-CO"/>
        </w:rPr>
        <w:t xml:space="preserve">Incluya la imagen de Arquitectura: </w:t>
      </w:r>
    </w:p>
    <w:p w14:paraId="731EC61B" w14:textId="77777777" w:rsidR="000D7913" w:rsidRPr="000D7913" w:rsidRDefault="000D7913" w:rsidP="00C7197B">
      <w:pPr>
        <w:tabs>
          <w:tab w:val="left" w:pos="360"/>
        </w:tabs>
        <w:rPr>
          <w:rStyle w:val="Strong"/>
          <w:rFonts w:ascii="Amazon Ember" w:hAnsi="Amazon Ember" w:cs="Amazon Ember"/>
          <w:b w:val="0"/>
          <w:bCs w:val="0"/>
          <w:sz w:val="21"/>
          <w:szCs w:val="21"/>
          <w:u w:val="single"/>
          <w:lang w:val="es-CO"/>
        </w:rPr>
      </w:pPr>
    </w:p>
    <w:p w14:paraId="4256F9CF" w14:textId="03853DAC" w:rsidR="0011648B" w:rsidRPr="00C7197B" w:rsidRDefault="00E71C47" w:rsidP="00C7197B">
      <w:pPr>
        <w:tabs>
          <w:tab w:val="left" w:pos="360"/>
        </w:tabs>
        <w:jc w:val="center"/>
        <w:rPr>
          <w:rFonts w:ascii="Amazon Ember" w:hAnsi="Amazon Ember" w:cs="Amazon Ember"/>
          <w:sz w:val="21"/>
          <w:szCs w:val="21"/>
          <w:u w:val="single"/>
        </w:rPr>
      </w:pPr>
      <w:r>
        <w:rPr>
          <w:rStyle w:val="Strong"/>
          <w:rFonts w:ascii="Amazon Ember" w:hAnsi="Amazon Ember" w:cs="Amazon Ember"/>
          <w:b w:val="0"/>
          <w:bCs w:val="0"/>
          <w:noProof/>
          <w:sz w:val="21"/>
          <w:szCs w:val="21"/>
        </w:rPr>
        <w:drawing>
          <wp:inline distT="0" distB="0" distL="0" distR="0" wp14:anchorId="45036F63" wp14:editId="73B8619A">
            <wp:extent cx="5943600" cy="3448050"/>
            <wp:effectExtent l="0" t="0" r="0" b="0"/>
            <wp:docPr id="156856270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182CD6FD" w14:textId="77777777" w:rsidR="00647103" w:rsidRPr="007F4E56" w:rsidRDefault="00051406">
      <w:pPr>
        <w:spacing w:after="80"/>
        <w:jc w:val="center"/>
        <w:rPr>
          <w:lang w:val="es-MX"/>
        </w:rPr>
      </w:pPr>
      <w:r>
        <w:rPr>
          <w:rFonts w:ascii="Amazon Ember" w:hAnsi="Amazon Ember"/>
          <w:i/>
          <w:sz w:val="18"/>
          <w:lang w:val="es-MX"/>
        </w:rPr>
        <w:t>Figura 1. Arquitectura propuesta para el DPI: workstream A (pipeline documental sobre servicios administrados) y workstream B (endpoint de inferencia autoalojado en VPC privada), con controles transversales.</w:t>
      </w:r>
    </w:p>
    <w:p>
      <w:pPr>
        <w:spacing w:before="0" w:after="80"/>
        <w:jc w:val="both"/>
      </w:pPr>
      <w:r>
        <w:rPr>
          <w:rFonts w:ascii="Amazon Ember" w:hAnsi="Amazon Ember"/>
          <w:i/>
          <w:sz w:val="18"/>
          <w:highlight w:val="yellow"/>
          <w:lang w:val="es-MX"/>
        </w:rPr>
        <w:t xml:space="preserve">⚠ PENDIENTE: la Figura 1 todavía muestra el modelo abliterado dentro del workstream A y la variante abliterada en el workstream B; debe actualizarse para reflejar la capa de abstracción de modelo y el modelo base oficial descritos en la Descripción Técnica.</w:t>
      </w:r>
    </w:p>
    <w:p>
      <w:pPr>
        <w:spacing w:before="240" w:after="80"/>
        <w:jc w:val="center"/>
      </w:pPr>
      <w:r>
        <w:rPr>
          <w:noProof/>
        </w:rPr>
        <w:drawing>
          <wp:inline distT="0" distB="0" distL="0" distR="0">
            <wp:extent cx="5943600" cy="3513328"/>
            <wp:effectExtent l="0" t="0" r="0" b="0"/>
            <wp:docPr id="1568562799" name="Flujo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png"/>
                    <pic:cNvPicPr>
                      <a:picLocks noChangeAspect="1"/>
                    </pic:cNvPicPr>
                  </pic:nvPicPr>
                  <pic:blipFill>
                    <a:blip r:embed="rIdFlujo"/>
                    <a:stretch>
                      <a:fillRect/>
                    </a:stretch>
                  </pic:blipFill>
                  <pic:spPr>
                    <a:xfrm>
                      <a:off x="0" y="0"/>
                      <a:ext cx="5943600" cy="3513328"/>
                    </a:xfrm>
                    <a:prstGeom prst="rect">
                      <a:avLst/>
                    </a:prstGeom>
                  </pic:spPr>
                </pic:pic>
              </a:graphicData>
            </a:graphic>
          </wp:inline>
        </w:drawing>
      </w:r>
    </w:p>
    <w:p>
      <w:pPr>
        <w:spacing w:before="0" w:after="80"/>
        <w:jc w:val="center"/>
      </w:pPr>
      <w:r>
        <w:rPr>
          <w:rFonts w:ascii="Amazon Ember" w:hAnsi="Amazon Ember"/>
          <w:i/>
          <w:sz w:val="18"/>
          <w:lang w:val="es-MX"/>
        </w:rPr>
        <w:t xml:space="preserve">Figura 2. Flujo funcional del proceso sobre AWS: seis etapas del pipeline con su artefacto de salida, dos puntos de validación humana, acervo RAG con filtro por metadata, capa de abstracción de modelo y controles transversales. Los números (#n) remiten a las tareas del backlog.</w:t>
      </w:r>
    </w:p>
    <w:p w14:paraId="6095F403" w14:textId="77777777" w:rsidR="00FB7BC8" w:rsidRPr="007F4E56" w:rsidRDefault="00FB7BC8" w:rsidP="00FB7BC8">
      <w:pPr>
        <w:ind w:left="720"/>
        <w:rPr>
          <w:rFonts w:ascii="Amazon Ember" w:hAnsi="Amazon Ember" w:cs="Amazon Ember"/>
          <w:b/>
          <w:bCs/>
          <w:lang w:val="es-MX"/>
        </w:rPr>
      </w:pPr>
    </w:p>
    <w:p w14:paraId="61D16A86" w14:textId="77777777" w:rsidR="00FB7BC8" w:rsidRPr="007F4E56" w:rsidRDefault="00FB7BC8" w:rsidP="00FB7BC8">
      <w:pPr>
        <w:ind w:left="720"/>
        <w:rPr>
          <w:rFonts w:ascii="Amazon Ember" w:hAnsi="Amazon Ember" w:cs="Amazon Ember"/>
          <w:lang w:val="es-MX"/>
        </w:rPr>
      </w:pPr>
    </w:p>
    <w:p w14:paraId="39F07D1B" w14:textId="77777777" w:rsidR="00FB7BC8" w:rsidRDefault="00FB7BC8" w:rsidP="00D80B4D">
      <w:pPr>
        <w:pStyle w:val="Heading2"/>
      </w:pPr>
      <w:bookmarkStart w:id="8" w:name="_Toc241221365"/>
      <w:r>
        <w:t>Backlog:</w:t>
      </w:r>
      <w:bookmarkEnd w:id="8"/>
    </w:p>
    <w:p w14:paraId="59FC5A43" w14:textId="77777777" w:rsidR="00FB7BC8" w:rsidRDefault="00FB7BC8" w:rsidP="00FB7BC8">
      <w:pPr>
        <w:ind w:left="720"/>
        <w:rPr>
          <w:rFonts w:ascii="Amazon Ember" w:hAnsi="Amazon Ember" w:cs="Amazon Ember"/>
          <w:b/>
          <w:bCs/>
        </w:rPr>
      </w:pPr>
    </w:p>
    <w:tbl>
      <w:tblPr>
        <w:tblStyle w:val="TableGrid"/>
        <w:tblW w:w="9350" w:type="dxa"/>
        <w:jc w:val="center"/>
        <w:tblLook w:val="04A0" w:firstRow="1" w:lastRow="0" w:firstColumn="1" w:lastColumn="0" w:noHBand="0" w:noVBand="1"/>
      </w:tblPr>
      <w:tblGrid>
        <w:gridCol w:w="621"/>
        <w:gridCol w:w="2579"/>
        <w:gridCol w:w="1161"/>
        <w:gridCol w:w="1211"/>
        <w:gridCol w:w="1040"/>
        <w:gridCol w:w="1524"/>
        <w:gridCol w:w="1214"/>
      </w:tblGrid>
      <w:tr w:rsidR="00FB7BC8" w:rsidRPr="00FB7BC8" w14:paraId="76B1DE4E" w14:textId="26F12409" w:rsidTr="00877F92">
        <w:trPr>
          <w:trHeight w:val="600"/>
          <w:jc w:val="center"/>
        </w:trPr>
        <w:tc>
          <w:tcPr>
            <w:tcW w:w="621" w:type="dxa"/>
            <w:noWrap/>
            <w:hideMark/>
          </w:tcPr>
          <w:p w14:paraId="411F93EE" w14:textId="77777777" w:rsidR="00FB7BC8" w:rsidRPr="00FB7BC8" w:rsidRDefault="00FB7BC8" w:rsidP="00FB7BC8">
            <w:pPr>
              <w:jc w:val="center"/>
              <w:rPr>
                <w:rFonts w:ascii="Amazon Ember" w:hAnsi="Amazon Ember" w:cs="Amazon Ember"/>
                <w:b/>
                <w:bCs/>
                <w:sz w:val="20"/>
                <w:szCs w:val="20"/>
              </w:rPr>
            </w:pPr>
            <w:r>
              <w:rPr>
                <w:rFonts w:ascii="Amazon Ember" w:hAnsi="Amazon Ember" w:cs="Amazon Ember"/>
                <w:b/>
                <w:bCs/>
                <w:sz w:val="20"/>
                <w:szCs w:val="20"/>
              </w:rPr>
              <w:t>ID</w:t>
            </w:r>
          </w:p>
        </w:tc>
        <w:tc>
          <w:tcPr>
            <w:tcW w:w="2630" w:type="dxa"/>
            <w:hideMark/>
          </w:tcPr>
          <w:p w14:paraId="737AF842" w14:textId="77777777" w:rsidR="00FB7BC8" w:rsidRPr="00FB7BC8" w:rsidRDefault="00FB7BC8" w:rsidP="00FB7BC8">
            <w:pPr>
              <w:jc w:val="center"/>
              <w:rPr>
                <w:rFonts w:ascii="Amazon Ember" w:hAnsi="Amazon Ember" w:cs="Amazon Ember"/>
                <w:b/>
                <w:bCs/>
                <w:sz w:val="20"/>
                <w:szCs w:val="20"/>
              </w:rPr>
            </w:pPr>
            <w:r>
              <w:rPr>
                <w:rFonts w:ascii="Amazon Ember" w:hAnsi="Amazon Ember" w:cs="Amazon Ember"/>
                <w:b/>
                <w:bCs/>
                <w:sz w:val="20"/>
                <w:szCs w:val="20"/>
              </w:rPr>
              <w:t>Task Description</w:t>
            </w:r>
          </w:p>
        </w:tc>
        <w:tc>
          <w:tcPr>
            <w:tcW w:w="1161" w:type="dxa"/>
            <w:hideMark/>
          </w:tcPr>
          <w:p w14:paraId="4F930445" w14:textId="77777777" w:rsidR="00FB7BC8" w:rsidRPr="00FB7BC8" w:rsidRDefault="00FB7BC8" w:rsidP="00FB7BC8">
            <w:pPr>
              <w:jc w:val="center"/>
              <w:rPr>
                <w:rFonts w:ascii="Amazon Ember" w:hAnsi="Amazon Ember" w:cs="Amazon Ember"/>
                <w:b/>
                <w:bCs/>
                <w:sz w:val="20"/>
                <w:szCs w:val="20"/>
              </w:rPr>
            </w:pPr>
            <w:r>
              <w:rPr>
                <w:rFonts w:ascii="Amazon Ember" w:hAnsi="Amazon Ember" w:cs="Amazon Ember"/>
                <w:b/>
                <w:bCs/>
                <w:sz w:val="20"/>
                <w:szCs w:val="20"/>
              </w:rPr>
              <w:t>Estimated Time</w:t>
            </w:r>
          </w:p>
        </w:tc>
        <w:tc>
          <w:tcPr>
            <w:tcW w:w="1157" w:type="dxa"/>
            <w:hideMark/>
          </w:tcPr>
          <w:p w14:paraId="5617B47D" w14:textId="77777777" w:rsidR="00FB7BC8" w:rsidRPr="00FB7BC8" w:rsidRDefault="00FB7BC8" w:rsidP="00FB7BC8">
            <w:pPr>
              <w:jc w:val="center"/>
              <w:rPr>
                <w:rFonts w:ascii="Amazon Ember" w:hAnsi="Amazon Ember" w:cs="Amazon Ember"/>
                <w:b/>
                <w:bCs/>
                <w:sz w:val="20"/>
                <w:szCs w:val="20"/>
              </w:rPr>
            </w:pPr>
            <w:r>
              <w:rPr>
                <w:rFonts w:ascii="Amazon Ember" w:hAnsi="Amazon Ember" w:cs="Amazon Ember"/>
                <w:b/>
                <w:bCs/>
                <w:sz w:val="20"/>
                <w:szCs w:val="20"/>
              </w:rPr>
              <w:t>AWS Services</w:t>
            </w:r>
          </w:p>
        </w:tc>
        <w:tc>
          <w:tcPr>
            <w:tcW w:w="1040" w:type="dxa"/>
            <w:noWrap/>
            <w:hideMark/>
          </w:tcPr>
          <w:p w14:paraId="66740F0D" w14:textId="77777777" w:rsidR="00FB7BC8" w:rsidRPr="00FB7BC8" w:rsidRDefault="00FB7BC8" w:rsidP="00FB7BC8">
            <w:pPr>
              <w:jc w:val="center"/>
              <w:rPr>
                <w:rFonts w:ascii="Amazon Ember" w:hAnsi="Amazon Ember" w:cs="Amazon Ember"/>
                <w:b/>
                <w:bCs/>
                <w:sz w:val="20"/>
                <w:szCs w:val="20"/>
              </w:rPr>
            </w:pPr>
            <w:r>
              <w:rPr>
                <w:rFonts w:ascii="Amazon Ember" w:hAnsi="Amazon Ember" w:cs="Amazon Ember"/>
                <w:b/>
                <w:bCs/>
                <w:sz w:val="20"/>
                <w:szCs w:val="20"/>
              </w:rPr>
              <w:t>Priority</w:t>
            </w:r>
          </w:p>
        </w:tc>
        <w:tc>
          <w:tcPr>
            <w:tcW w:w="1524" w:type="dxa"/>
            <w:noWrap/>
            <w:hideMark/>
          </w:tcPr>
          <w:p w14:paraId="0D72584B" w14:textId="77777777" w:rsidR="00FB7BC8" w:rsidRPr="00FB7BC8" w:rsidRDefault="00FB7BC8" w:rsidP="00FB7BC8">
            <w:pPr>
              <w:jc w:val="center"/>
              <w:rPr>
                <w:rFonts w:ascii="Amazon Ember" w:hAnsi="Amazon Ember" w:cs="Amazon Ember"/>
                <w:b/>
                <w:bCs/>
                <w:sz w:val="20"/>
                <w:szCs w:val="20"/>
              </w:rPr>
            </w:pPr>
            <w:r>
              <w:rPr>
                <w:rFonts w:ascii="Amazon Ember" w:hAnsi="Amazon Ember" w:cs="Amazon Ember"/>
                <w:b/>
                <w:bCs/>
                <w:sz w:val="20"/>
                <w:szCs w:val="20"/>
              </w:rPr>
              <w:t>Dependencies</w:t>
            </w:r>
          </w:p>
        </w:tc>
        <w:tc>
          <w:tcPr>
            <w:tcW w:w="1217" w:type="dxa"/>
          </w:tcPr>
          <w:p w14:paraId="0C003A99" w14:textId="46D0B1E5" w:rsidR="00FB7BC8" w:rsidRPr="00FB7BC8" w:rsidRDefault="00FB7BC8" w:rsidP="00FB7BC8">
            <w:pPr>
              <w:jc w:val="center"/>
              <w:rPr>
                <w:rFonts w:ascii="Amazon Ember" w:hAnsi="Amazon Ember" w:cs="Amazon Ember"/>
                <w:b/>
                <w:bCs/>
                <w:sz w:val="20"/>
                <w:szCs w:val="20"/>
              </w:rPr>
            </w:pPr>
            <w:r>
              <w:rPr>
                <w:rFonts w:ascii="Amazon Ember" w:hAnsi="Amazon Ember" w:cs="Amazon Ember"/>
                <w:b/>
                <w:bCs/>
                <w:sz w:val="20"/>
                <w:szCs w:val="20"/>
              </w:rPr>
              <w:t>Owner</w:t>
            </w:r>
          </w:p>
        </w:tc>
      </w:tr>
      <w:tr w:rsidR="00FB7BC8" w:rsidRPr="00FB7BC8" w14:paraId="01BCBA2E" w14:textId="7FD4C470" w:rsidTr="00877F92">
        <w:trPr>
          <w:trHeight w:val="560"/>
          <w:jc w:val="center"/>
        </w:trPr>
        <w:tc>
          <w:tcPr>
            <w:tcW w:w="621" w:type="dxa"/>
            <w:noWrap/>
            <w:hideMark/>
          </w:tcPr>
          <w:p w14:paraId="20AA44DB" w14:textId="77777777" w:rsidR="00FB7BC8" w:rsidRPr="00FB7BC8" w:rsidRDefault="00FB7BC8" w:rsidP="00877F92">
            <w:pPr>
              <w:jc w:val="center"/>
              <w:rPr>
                <w:rFonts w:ascii="Amazon Ember" w:hAnsi="Amazon Ember" w:cs="Amazon Ember"/>
                <w:sz w:val="20"/>
                <w:szCs w:val="20"/>
              </w:rPr>
            </w:pPr>
            <w:r>
              <w:rPr>
                <w:rFonts w:ascii="Amazon Ember" w:hAnsi="Amazon Ember" w:cs="Amazon Ember"/>
                <w:sz w:val="20"/>
                <w:szCs w:val="20"/>
              </w:rPr>
              <w:t>1</w:t>
            </w:r>
          </w:p>
        </w:tc>
        <w:tc>
          <w:tcPr>
            <w:tcW w:w="2630" w:type="dxa"/>
          </w:tcPr>
          <w:p w14:paraId="3F205C67" w14:textId="77777777" w:rsidR="00FB7BC8" w:rsidRPr="009E1703" w:rsidRDefault="00FB7BC8" w:rsidP="00877F92">
            <w:pPr>
              <w:jc w:val="center"/>
              <w:rPr>
                <w:rFonts w:ascii="Amazon Ember" w:hAnsi="Amazon Ember" w:cs="Amazon Ember"/>
                <w:sz w:val="20"/>
                <w:szCs w:val="20"/>
                <w:lang w:val="es-MX"/>
              </w:rPr>
            </w:pPr>
            <w:r>
              <w:rPr>
                <w:rFonts w:ascii="Amazon Ember" w:hAnsi="Amazon Ember"/>
                <w:sz w:val="17"/>
                <w:lang w:val="es-MX"/>
              </w:rPr>
              <w:t>Habilitar cuenta sandbox, roles IAM, presupuesto y alertas de costo</w:t>
            </w:r>
          </w:p>
        </w:tc>
        <w:tc>
          <w:tcPr>
            <w:tcW w:w="1161" w:type="dxa"/>
            <w:noWrap/>
          </w:tcPr>
          <w:p w14:paraId="5785A2E6"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2 h</w:t>
            </w:r>
          </w:p>
        </w:tc>
        <w:tc>
          <w:tcPr>
            <w:tcW w:w="1157" w:type="dxa"/>
          </w:tcPr>
          <w:p w14:paraId="3CC73655"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IAM, Organizations, AWS Budgets, Service Quotas</w:t>
            </w:r>
          </w:p>
        </w:tc>
        <w:tc>
          <w:tcPr>
            <w:tcW w:w="1040" w:type="dxa"/>
            <w:noWrap/>
          </w:tcPr>
          <w:p w14:paraId="417C407B"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Alta</w:t>
            </w:r>
          </w:p>
        </w:tc>
        <w:tc>
          <w:tcPr>
            <w:tcW w:w="1524" w:type="dxa"/>
            <w:noWrap/>
          </w:tcPr>
          <w:p w14:paraId="56C29436"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w:t>
            </w:r>
          </w:p>
        </w:tc>
        <w:tc>
          <w:tcPr>
            <w:tcW w:w="1217" w:type="dxa"/>
          </w:tcPr>
          <w:p w14:paraId="2080FA1F"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AWS SA + TI IQSEC</w:t>
            </w:r>
          </w:p>
        </w:tc>
      </w:tr>
      <w:tr w:rsidR="00FB7BC8" w:rsidRPr="00FB7BC8" w14:paraId="1DA7FF71" w14:textId="0F082D4A" w:rsidTr="00877F92">
        <w:trPr>
          <w:trHeight w:val="560"/>
          <w:jc w:val="center"/>
        </w:trPr>
        <w:tc>
          <w:tcPr>
            <w:tcW w:w="621" w:type="dxa"/>
            <w:noWrap/>
            <w:hideMark/>
          </w:tcPr>
          <w:p w14:paraId="403F3307" w14:textId="77777777" w:rsidR="00FB7BC8" w:rsidRPr="00FB7BC8" w:rsidRDefault="00FB7BC8" w:rsidP="00877F92">
            <w:pPr>
              <w:jc w:val="center"/>
              <w:rPr>
                <w:rFonts w:ascii="Amazon Ember" w:hAnsi="Amazon Ember" w:cs="Amazon Ember"/>
                <w:sz w:val="20"/>
                <w:szCs w:val="20"/>
              </w:rPr>
            </w:pPr>
            <w:r>
              <w:rPr>
                <w:rFonts w:ascii="Amazon Ember" w:hAnsi="Amazon Ember" w:cs="Amazon Ember"/>
                <w:sz w:val="20"/>
                <w:szCs w:val="20"/>
              </w:rPr>
              <w:t>2</w:t>
            </w:r>
          </w:p>
        </w:tc>
        <w:tc>
          <w:tcPr>
            <w:tcW w:w="2630" w:type="dxa"/>
          </w:tcPr>
          <w:p w14:paraId="539575DA" w14:textId="77777777" w:rsidR="00FB7BC8" w:rsidRPr="007F4E56" w:rsidRDefault="00FB7BC8" w:rsidP="00877F92">
            <w:pPr>
              <w:jc w:val="center"/>
              <w:rPr>
                <w:rFonts w:ascii="Amazon Ember" w:hAnsi="Amazon Ember" w:cs="Amazon Ember"/>
                <w:sz w:val="20"/>
                <w:szCs w:val="20"/>
                <w:lang w:val="es-MX"/>
              </w:rPr>
            </w:pPr>
            <w:r>
              <w:rPr>
                <w:rFonts w:ascii="Amazon Ember" w:hAnsi="Amazon Ember"/>
                <w:sz w:val="17"/>
                <w:lang w:val="es-MX"/>
              </w:rPr>
              <w:t>Cargar a S3 el corpus de prueba anonimizado (bases, anexos, junta de aclaraciones, portafolio, propuestas previas)</w:t>
            </w:r>
          </w:p>
        </w:tc>
        <w:tc>
          <w:tcPr>
            <w:tcW w:w="1161" w:type="dxa"/>
            <w:noWrap/>
          </w:tcPr>
          <w:p w14:paraId="27D702AA"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3 h</w:t>
            </w:r>
          </w:p>
        </w:tc>
        <w:tc>
          <w:tcPr>
            <w:tcW w:w="1157" w:type="dxa"/>
          </w:tcPr>
          <w:p w14:paraId="7E8DFEC2"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Amazon S3, AWS KMS</w:t>
            </w:r>
          </w:p>
        </w:tc>
        <w:tc>
          <w:tcPr>
            <w:tcW w:w="1040" w:type="dxa"/>
            <w:noWrap/>
          </w:tcPr>
          <w:p w14:paraId="287351DD"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Alta</w:t>
            </w:r>
          </w:p>
        </w:tc>
        <w:tc>
          <w:tcPr>
            <w:tcW w:w="1524" w:type="dxa"/>
            <w:noWrap/>
          </w:tcPr>
          <w:p w14:paraId="6B1848A6"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1</w:t>
            </w:r>
          </w:p>
        </w:tc>
        <w:tc>
          <w:tcPr>
            <w:tcW w:w="1217" w:type="dxa"/>
          </w:tcPr>
          <w:p w14:paraId="47BE21EF"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Jelly + Susana (⚠ POR CONFIRMAR)</w:t>
            </w:r>
          </w:p>
        </w:tc>
      </w:tr>
      <w:tr w:rsidR="00FB7BC8" w:rsidRPr="00FB7BC8" w14:paraId="3F3C9294" w14:textId="6428B48D" w:rsidTr="00877F92">
        <w:trPr>
          <w:trHeight w:val="320"/>
          <w:jc w:val="center"/>
        </w:trPr>
        <w:tc>
          <w:tcPr>
            <w:tcW w:w="621" w:type="dxa"/>
            <w:noWrap/>
            <w:hideMark/>
          </w:tcPr>
          <w:p w14:paraId="50FF648C" w14:textId="77777777" w:rsidR="00FB7BC8" w:rsidRPr="00FB7BC8" w:rsidRDefault="00FB7BC8" w:rsidP="00877F92">
            <w:pPr>
              <w:jc w:val="center"/>
              <w:rPr>
                <w:rFonts w:ascii="Amazon Ember" w:hAnsi="Amazon Ember" w:cs="Amazon Ember"/>
                <w:sz w:val="20"/>
                <w:szCs w:val="20"/>
              </w:rPr>
            </w:pPr>
            <w:r>
              <w:rPr>
                <w:rFonts w:ascii="Amazon Ember" w:hAnsi="Amazon Ember" w:cs="Amazon Ember"/>
                <w:sz w:val="20"/>
                <w:szCs w:val="20"/>
              </w:rPr>
              <w:t>3</w:t>
            </w:r>
          </w:p>
        </w:tc>
        <w:tc>
          <w:tcPr>
            <w:tcW w:w="2630" w:type="dxa"/>
          </w:tcPr>
          <w:p w14:paraId="70C1282C" w14:textId="77777777" w:rsidR="00FB7BC8" w:rsidRPr="009E1703" w:rsidRDefault="00FB7BC8" w:rsidP="00877F92">
            <w:pPr>
              <w:jc w:val="center"/>
              <w:rPr>
                <w:rFonts w:ascii="Amazon Ember" w:hAnsi="Amazon Ember" w:cs="Amazon Ember"/>
                <w:sz w:val="20"/>
                <w:szCs w:val="20"/>
                <w:lang w:val="es-MX"/>
              </w:rPr>
            </w:pPr>
            <w:r>
              <w:rPr>
                <w:rFonts w:ascii="Amazon Ember" w:hAnsi="Amazon Ember"/>
                <w:sz w:val="17"/>
                <w:lang w:val="es-MX"/>
              </w:rPr>
              <w:t>Extracción de texto y tablas de los anexos, y normalización de párrafos</w:t>
            </w:r>
          </w:p>
        </w:tc>
        <w:tc>
          <w:tcPr>
            <w:tcW w:w="1161" w:type="dxa"/>
            <w:noWrap/>
          </w:tcPr>
          <w:p w14:paraId="3D2F0D9B"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3 h</w:t>
            </w:r>
          </w:p>
        </w:tc>
        <w:tc>
          <w:tcPr>
            <w:tcW w:w="1157" w:type="dxa"/>
          </w:tcPr>
          <w:p w14:paraId="5129C342"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Amazon Textract, AWS Lambda, Step Functions</w:t>
            </w:r>
          </w:p>
        </w:tc>
        <w:tc>
          <w:tcPr>
            <w:tcW w:w="1040" w:type="dxa"/>
            <w:noWrap/>
          </w:tcPr>
          <w:p w14:paraId="4A348D8C"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Alta</w:t>
            </w:r>
          </w:p>
        </w:tc>
        <w:tc>
          <w:tcPr>
            <w:tcW w:w="1524" w:type="dxa"/>
            <w:noWrap/>
          </w:tcPr>
          <w:p w14:paraId="5D271424"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2</w:t>
            </w:r>
          </w:p>
        </w:tc>
        <w:tc>
          <w:tcPr>
            <w:tcW w:w="1217" w:type="dxa"/>
          </w:tcPr>
          <w:p w14:paraId="08A36030"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Builder 1</w:t>
            </w:r>
          </w:p>
        </w:tc>
      </w:tr>
      <w:tr w:rsidR="00FB7BC8" w:rsidRPr="00FB7BC8" w14:paraId="082C56B5" w14:textId="7EADD88A" w:rsidTr="00877F92">
        <w:trPr>
          <w:trHeight w:val="560"/>
          <w:jc w:val="center"/>
        </w:trPr>
        <w:tc>
          <w:tcPr>
            <w:tcW w:w="621" w:type="dxa"/>
            <w:noWrap/>
            <w:hideMark/>
          </w:tcPr>
          <w:p w14:paraId="11D00804" w14:textId="77777777" w:rsidR="00FB7BC8" w:rsidRPr="00FB7BC8" w:rsidRDefault="00FB7BC8" w:rsidP="00877F92">
            <w:pPr>
              <w:jc w:val="center"/>
              <w:rPr>
                <w:rFonts w:ascii="Amazon Ember" w:hAnsi="Amazon Ember" w:cs="Amazon Ember"/>
                <w:sz w:val="20"/>
                <w:szCs w:val="20"/>
              </w:rPr>
            </w:pPr>
            <w:r>
              <w:rPr>
                <w:rFonts w:ascii="Amazon Ember" w:hAnsi="Amazon Ember" w:cs="Amazon Ember"/>
                <w:sz w:val="20"/>
                <w:szCs w:val="20"/>
              </w:rPr>
              <w:t>4</w:t>
            </w:r>
          </w:p>
        </w:tc>
        <w:tc>
          <w:tcPr>
            <w:tcW w:w="2630" w:type="dxa"/>
          </w:tcPr>
          <w:p w14:paraId="74D04988" w14:textId="77777777" w:rsidR="00FB7BC8" w:rsidRPr="009E1703" w:rsidRDefault="00FB7BC8" w:rsidP="00877F92">
            <w:pPr>
              <w:jc w:val="center"/>
              <w:rPr>
                <w:rFonts w:ascii="Amazon Ember" w:hAnsi="Amazon Ember" w:cs="Amazon Ember"/>
                <w:sz w:val="20"/>
                <w:szCs w:val="20"/>
                <w:lang w:val="es-MX"/>
              </w:rPr>
            </w:pPr>
            <w:r>
              <w:rPr>
                <w:rFonts w:ascii="Amazon Ember" w:hAnsi="Amazon Ember"/>
                <w:sz w:val="17"/>
                <w:lang w:val="es-MX"/>
              </w:rPr>
              <w:t>Construir la Knowledge Base del acervo IQSEC (segmentación, embeddings, índice vectorial)</w:t>
            </w:r>
          </w:p>
        </w:tc>
        <w:tc>
          <w:tcPr>
            <w:tcW w:w="1161" w:type="dxa"/>
            <w:noWrap/>
          </w:tcPr>
          <w:p w14:paraId="75A1DC91"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4 h</w:t>
            </w:r>
          </w:p>
        </w:tc>
        <w:tc>
          <w:tcPr>
            <w:tcW w:w="1157" w:type="dxa"/>
          </w:tcPr>
          <w:p w14:paraId="5D9791BF"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Bedrock Knowledge Bases, OpenSearch Serverless, S3</w:t>
            </w:r>
          </w:p>
        </w:tc>
        <w:tc>
          <w:tcPr>
            <w:tcW w:w="1040" w:type="dxa"/>
            <w:noWrap/>
          </w:tcPr>
          <w:p w14:paraId="1ABF3BF5"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Alta</w:t>
            </w:r>
          </w:p>
        </w:tc>
        <w:tc>
          <w:tcPr>
            <w:tcW w:w="1524" w:type="dxa"/>
            <w:noWrap/>
          </w:tcPr>
          <w:p w14:paraId="356BEB3D"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2</w:t>
            </w:r>
          </w:p>
        </w:tc>
        <w:tc>
          <w:tcPr>
            <w:tcW w:w="1217" w:type="dxa"/>
          </w:tcPr>
          <w:p w14:paraId="6E5934CB"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Builder 2</w:t>
            </w:r>
          </w:p>
        </w:tc>
      </w:tr>
      <w:tr w:rsidR="00FB7BC8" w:rsidRPr="00FB7BC8" w14:paraId="152210F1" w14:textId="6F4B49F4" w:rsidTr="00877F92">
        <w:trPr>
          <w:trHeight w:val="560"/>
          <w:jc w:val="center"/>
        </w:trPr>
        <w:tc>
          <w:tcPr>
            <w:tcW w:w="621" w:type="dxa"/>
            <w:noWrap/>
            <w:hideMark/>
          </w:tcPr>
          <w:p w14:paraId="28072589" w14:textId="77777777" w:rsidR="00FB7BC8" w:rsidRPr="00FB7BC8" w:rsidRDefault="00FB7BC8" w:rsidP="00877F92">
            <w:pPr>
              <w:jc w:val="center"/>
              <w:rPr>
                <w:rFonts w:ascii="Amazon Ember" w:hAnsi="Amazon Ember" w:cs="Amazon Ember"/>
                <w:sz w:val="20"/>
                <w:szCs w:val="20"/>
              </w:rPr>
            </w:pPr>
            <w:r>
              <w:rPr>
                <w:rFonts w:ascii="Amazon Ember" w:hAnsi="Amazon Ember" w:cs="Amazon Ember"/>
                <w:sz w:val="20"/>
                <w:szCs w:val="20"/>
              </w:rPr>
              <w:t>5</w:t>
            </w:r>
          </w:p>
        </w:tc>
        <w:tc>
          <w:tcPr>
            <w:tcW w:w="2630" w:type="dxa"/>
          </w:tcPr>
          <w:p w14:paraId="3537D30F" w14:textId="77777777" w:rsidR="00FB7BC8" w:rsidRPr="009E1703" w:rsidRDefault="00FB7BC8" w:rsidP="00877F92">
            <w:pPr>
              <w:jc w:val="center"/>
              <w:rPr>
                <w:rFonts w:ascii="Amazon Ember" w:hAnsi="Amazon Ember" w:cs="Amazon Ember"/>
                <w:sz w:val="20"/>
                <w:szCs w:val="20"/>
                <w:lang w:val="es-MX"/>
              </w:rPr>
            </w:pPr>
            <w:r>
              <w:rPr>
                <w:rFonts w:ascii="Amazon Ember" w:hAnsi="Amazon Ember"/>
                <w:sz w:val="17"/>
                <w:lang w:val="es-MX"/>
              </w:rPr>
              <w:t>Paso 2 — clasificar requerimiento e identificar producto o servicio, con salida estructurada y cita de origen</w:t>
            </w:r>
          </w:p>
        </w:tc>
        <w:tc>
          <w:tcPr>
            <w:tcW w:w="1161" w:type="dxa"/>
            <w:noWrap/>
          </w:tcPr>
          <w:p w14:paraId="39A8BB92"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4 h</w:t>
            </w:r>
          </w:p>
        </w:tc>
        <w:tc>
          <w:tcPr>
            <w:tcW w:w="1157" w:type="dxa"/>
          </w:tcPr>
          <w:p w14:paraId="193090B4"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Amazon Bedrock (Claude), Lambda, DynamoDB</w:t>
            </w:r>
          </w:p>
        </w:tc>
        <w:tc>
          <w:tcPr>
            <w:tcW w:w="1040" w:type="dxa"/>
            <w:noWrap/>
          </w:tcPr>
          <w:p w14:paraId="772C19DC"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Alta</w:t>
            </w:r>
          </w:p>
        </w:tc>
        <w:tc>
          <w:tcPr>
            <w:tcW w:w="1524" w:type="dxa"/>
            <w:noWrap/>
          </w:tcPr>
          <w:p w14:paraId="71E91045"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3, 4</w:t>
            </w:r>
          </w:p>
        </w:tc>
        <w:tc>
          <w:tcPr>
            <w:tcW w:w="1217" w:type="dxa"/>
          </w:tcPr>
          <w:p w14:paraId="3660F95F"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Jelly</w:t>
            </w:r>
          </w:p>
        </w:tc>
      </w:tr>
      <w:tr w:rsidR="00FB7BC8" w:rsidRPr="00FB7BC8" w14:paraId="6D7D7669" w14:textId="414B825C" w:rsidTr="00877F92">
        <w:trPr>
          <w:trHeight w:val="560"/>
          <w:jc w:val="center"/>
        </w:trPr>
        <w:tc>
          <w:tcPr>
            <w:tcW w:w="621" w:type="dxa"/>
            <w:noWrap/>
            <w:hideMark/>
          </w:tcPr>
          <w:p w14:paraId="56F0BA5A" w14:textId="77777777" w:rsidR="00FB7BC8" w:rsidRPr="00FB7BC8" w:rsidRDefault="00FB7BC8" w:rsidP="00877F92">
            <w:pPr>
              <w:jc w:val="center"/>
              <w:rPr>
                <w:rFonts w:ascii="Amazon Ember" w:hAnsi="Amazon Ember" w:cs="Amazon Ember"/>
                <w:sz w:val="20"/>
                <w:szCs w:val="20"/>
              </w:rPr>
            </w:pPr>
            <w:r>
              <w:rPr>
                <w:rFonts w:ascii="Amazon Ember" w:hAnsi="Amazon Ember" w:cs="Amazon Ember"/>
                <w:sz w:val="20"/>
                <w:szCs w:val="20"/>
              </w:rPr>
              <w:t>6</w:t>
            </w:r>
          </w:p>
        </w:tc>
        <w:tc>
          <w:tcPr>
            <w:tcW w:w="2630" w:type="dxa"/>
          </w:tcPr>
          <w:p w14:paraId="6C29EF80" w14:textId="77777777" w:rsidR="00FB7BC8" w:rsidRPr="009E1703" w:rsidRDefault="00FB7BC8" w:rsidP="00877F92">
            <w:pPr>
              <w:jc w:val="center"/>
              <w:rPr>
                <w:rFonts w:ascii="Amazon Ember" w:hAnsi="Amazon Ember" w:cs="Amazon Ember"/>
                <w:sz w:val="20"/>
                <w:szCs w:val="20"/>
                <w:lang w:val="es-MX"/>
              </w:rPr>
            </w:pPr>
            <w:r>
              <w:rPr>
                <w:rFonts w:ascii="Amazon Ember" w:hAnsi="Amazon Ember"/>
                <w:sz w:val="17"/>
                <w:lang w:val="es-MX"/>
              </w:rPr>
              <w:t>Pasos 3 a 6 — junta de aclaraciones, cumplimiento y entregable, traducción y datos de fabricante</w:t>
            </w:r>
          </w:p>
        </w:tc>
        <w:tc>
          <w:tcPr>
            <w:tcW w:w="1161" w:type="dxa"/>
            <w:noWrap/>
          </w:tcPr>
          <w:p w14:paraId="1FD5F56B"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4 h</w:t>
            </w:r>
          </w:p>
        </w:tc>
        <w:tc>
          <w:tcPr>
            <w:tcW w:w="1157" w:type="dxa"/>
          </w:tcPr>
          <w:p w14:paraId="6E34BD58"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Amazon Bedrock, Lambda, DynamoDB</w:t>
            </w:r>
          </w:p>
        </w:tc>
        <w:tc>
          <w:tcPr>
            <w:tcW w:w="1040" w:type="dxa"/>
            <w:noWrap/>
          </w:tcPr>
          <w:p w14:paraId="7850D100"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Media</w:t>
            </w:r>
          </w:p>
        </w:tc>
        <w:tc>
          <w:tcPr>
            <w:tcW w:w="1524" w:type="dxa"/>
            <w:noWrap/>
          </w:tcPr>
          <w:p w14:paraId="4F6EECC1"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5</w:t>
            </w:r>
          </w:p>
        </w:tc>
        <w:tc>
          <w:tcPr>
            <w:tcW w:w="1217" w:type="dxa"/>
          </w:tcPr>
          <w:p w14:paraId="08D4DCE4"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Builder 1</w:t>
            </w:r>
          </w:p>
        </w:tc>
      </w:tr>
      <w:tr w:rsidR="00FB7BC8" w:rsidRPr="00FB7BC8" w14:paraId="6F840B49" w14:textId="692AC5A8" w:rsidTr="00877F92">
        <w:trPr>
          <w:trHeight w:val="560"/>
          <w:jc w:val="center"/>
        </w:trPr>
        <w:tc>
          <w:tcPr>
            <w:tcW w:w="621" w:type="dxa"/>
            <w:noWrap/>
            <w:hideMark/>
          </w:tcPr>
          <w:p w14:paraId="0134933C" w14:textId="77777777" w:rsidR="00FB7BC8" w:rsidRPr="00FB7BC8" w:rsidRDefault="00FB7BC8" w:rsidP="00877F92">
            <w:pPr>
              <w:jc w:val="center"/>
              <w:rPr>
                <w:rFonts w:ascii="Amazon Ember" w:hAnsi="Amazon Ember" w:cs="Amazon Ember"/>
                <w:sz w:val="20"/>
                <w:szCs w:val="20"/>
              </w:rPr>
            </w:pPr>
            <w:r>
              <w:rPr>
                <w:rFonts w:ascii="Amazon Ember" w:hAnsi="Amazon Ember" w:cs="Amazon Ember"/>
                <w:sz w:val="20"/>
                <w:szCs w:val="20"/>
              </w:rPr>
              <w:t>7</w:t>
            </w:r>
          </w:p>
        </w:tc>
        <w:tc>
          <w:tcPr>
            <w:tcW w:w="2630" w:type="dxa"/>
          </w:tcPr>
          <w:p w14:paraId="5901064A" w14:textId="77777777" w:rsidR="00FB7BC8" w:rsidRPr="009E1703" w:rsidRDefault="00FB7BC8" w:rsidP="00877F92">
            <w:pPr>
              <w:jc w:val="center"/>
              <w:rPr>
                <w:rFonts w:ascii="Amazon Ember" w:hAnsi="Amazon Ember" w:cs="Amazon Ember"/>
                <w:sz w:val="20"/>
                <w:szCs w:val="20"/>
                <w:lang w:val="es-MX"/>
              </w:rPr>
            </w:pPr>
            <w:r>
              <w:rPr>
                <w:rFonts w:ascii="Amazon Ember" w:hAnsi="Amazon Ember"/>
                <w:sz w:val="17"/>
                <w:lang w:val="es-MX"/>
              </w:rPr>
              <w:t>Exportar la sábana a XLSX conservando la trazabilidad a documento y página</w:t>
            </w:r>
          </w:p>
        </w:tc>
        <w:tc>
          <w:tcPr>
            <w:tcW w:w="1161" w:type="dxa"/>
            <w:noWrap/>
          </w:tcPr>
          <w:p w14:paraId="175B2625"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2 h</w:t>
            </w:r>
          </w:p>
        </w:tc>
        <w:tc>
          <w:tcPr>
            <w:tcW w:w="1157" w:type="dxa"/>
          </w:tcPr>
          <w:p w14:paraId="1ED30F8B"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AWS Lambda, Amazon S3</w:t>
            </w:r>
          </w:p>
        </w:tc>
        <w:tc>
          <w:tcPr>
            <w:tcW w:w="1040" w:type="dxa"/>
            <w:noWrap/>
          </w:tcPr>
          <w:p w14:paraId="22080085"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Media</w:t>
            </w:r>
          </w:p>
        </w:tc>
        <w:tc>
          <w:tcPr>
            <w:tcW w:w="1524" w:type="dxa"/>
            <w:noWrap/>
          </w:tcPr>
          <w:p w14:paraId="2808AA8F"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5</w:t>
            </w:r>
          </w:p>
        </w:tc>
        <w:tc>
          <w:tcPr>
            <w:tcW w:w="1217" w:type="dxa"/>
          </w:tcPr>
          <w:p w14:paraId="28EDAC07"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Builder 2</w:t>
            </w:r>
          </w:p>
        </w:tc>
      </w:tr>
      <w:tr w:rsidR="00FB7BC8" w:rsidRPr="00FB7BC8" w14:paraId="494A3D54" w14:textId="40ED54E5" w:rsidTr="00877F92">
        <w:trPr>
          <w:trHeight w:val="560"/>
          <w:jc w:val="center"/>
        </w:trPr>
        <w:tc>
          <w:tcPr>
            <w:tcW w:w="621" w:type="dxa"/>
            <w:noWrap/>
            <w:hideMark/>
          </w:tcPr>
          <w:p w14:paraId="37B1D978" w14:textId="77777777" w:rsidR="00FB7BC8" w:rsidRPr="00FB7BC8" w:rsidRDefault="00FB7BC8" w:rsidP="00877F92">
            <w:pPr>
              <w:jc w:val="center"/>
              <w:rPr>
                <w:rFonts w:ascii="Amazon Ember" w:hAnsi="Amazon Ember" w:cs="Amazon Ember"/>
                <w:sz w:val="20"/>
                <w:szCs w:val="20"/>
              </w:rPr>
            </w:pPr>
            <w:r>
              <w:rPr>
                <w:rFonts w:ascii="Amazon Ember" w:hAnsi="Amazon Ember" w:cs="Amazon Ember"/>
                <w:sz w:val="20"/>
                <w:szCs w:val="20"/>
              </w:rPr>
              <w:t>8</w:t>
            </w:r>
          </w:p>
        </w:tc>
        <w:tc>
          <w:tcPr>
            <w:tcW w:w="2630" w:type="dxa"/>
          </w:tcPr>
          <w:p w14:paraId="3CF0A44A" w14:textId="77777777" w:rsidR="00FB7BC8" w:rsidRPr="009E1703" w:rsidRDefault="00FB7BC8" w:rsidP="00877F92">
            <w:pPr>
              <w:jc w:val="center"/>
              <w:rPr>
                <w:rFonts w:ascii="Amazon Ember" w:hAnsi="Amazon Ember" w:cs="Amazon Ember"/>
                <w:sz w:val="20"/>
                <w:szCs w:val="20"/>
                <w:lang w:val="es-MX"/>
              </w:rPr>
            </w:pPr>
            <w:r>
              <w:rPr>
                <w:rFonts w:ascii="Amazon Ember" w:hAnsi="Amazon Ember"/>
                <w:sz w:val="17"/>
                <w:lang w:val="es-MX"/>
              </w:rPr>
              <w:t>Generar el borrador de propuesta técnica y la presentación ejecutiva desde la sábana validada</w:t>
            </w:r>
          </w:p>
        </w:tc>
        <w:tc>
          <w:tcPr>
            <w:tcW w:w="1161" w:type="dxa"/>
            <w:noWrap/>
          </w:tcPr>
          <w:p w14:paraId="76DB8099"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3 h</w:t>
            </w:r>
          </w:p>
        </w:tc>
        <w:tc>
          <w:tcPr>
            <w:tcW w:w="1157" w:type="dxa"/>
          </w:tcPr>
          <w:p w14:paraId="5DE165FE"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Amazon Bedrock, Amazon S3</w:t>
            </w:r>
          </w:p>
        </w:tc>
        <w:tc>
          <w:tcPr>
            <w:tcW w:w="1040" w:type="dxa"/>
            <w:noWrap/>
          </w:tcPr>
          <w:p w14:paraId="2B129738"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Media</w:t>
            </w:r>
          </w:p>
        </w:tc>
        <w:tc>
          <w:tcPr>
            <w:tcW w:w="1524" w:type="dxa"/>
            <w:noWrap/>
          </w:tcPr>
          <w:p w14:paraId="033FFFF0"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6, 7</w:t>
            </w:r>
          </w:p>
        </w:tc>
        <w:tc>
          <w:tcPr>
            <w:tcW w:w="1217" w:type="dxa"/>
          </w:tcPr>
          <w:p w14:paraId="6BDEB28D"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Freddy + Jelly (⚠ POR CONFIRMAR)</w:t>
            </w:r>
          </w:p>
        </w:tc>
      </w:tr>
      <w:tr w:rsidR="00FB7BC8" w:rsidRPr="00FB7BC8" w14:paraId="4300C99B" w14:textId="5974B180" w:rsidTr="00877F92">
        <w:trPr>
          <w:trHeight w:val="560"/>
          <w:jc w:val="center"/>
        </w:trPr>
        <w:tc>
          <w:tcPr>
            <w:tcW w:w="621" w:type="dxa"/>
            <w:noWrap/>
            <w:hideMark/>
          </w:tcPr>
          <w:p w14:paraId="401FA0A0" w14:textId="77777777" w:rsidR="00FB7BC8" w:rsidRPr="00FB7BC8" w:rsidRDefault="00FB7BC8" w:rsidP="00877F92">
            <w:pPr>
              <w:jc w:val="center"/>
              <w:rPr>
                <w:rFonts w:ascii="Amazon Ember" w:hAnsi="Amazon Ember" w:cs="Amazon Ember"/>
                <w:sz w:val="20"/>
                <w:szCs w:val="20"/>
              </w:rPr>
            </w:pPr>
            <w:r>
              <w:rPr>
                <w:rFonts w:ascii="Amazon Ember" w:hAnsi="Amazon Ember" w:cs="Amazon Ember"/>
                <w:sz w:val="20"/>
                <w:szCs w:val="20"/>
              </w:rPr>
              <w:t>9</w:t>
            </w:r>
          </w:p>
        </w:tc>
        <w:tc>
          <w:tcPr>
            <w:tcW w:w="2630" w:type="dxa"/>
          </w:tcPr>
          <w:p w14:paraId="1861F431" w14:textId="77777777" w:rsidR="00FB7BC8" w:rsidRPr="009E1703" w:rsidRDefault="00FB7BC8" w:rsidP="00877F92">
            <w:pPr>
              <w:jc w:val="center"/>
              <w:rPr>
                <w:rFonts w:ascii="Amazon Ember" w:hAnsi="Amazon Ember" w:cs="Amazon Ember"/>
                <w:sz w:val="20"/>
                <w:szCs w:val="20"/>
                <w:lang w:val="es-MX"/>
              </w:rPr>
            </w:pPr>
            <w:r>
              <w:rPr>
                <w:rFonts w:ascii="Amazon Ember" w:hAnsi="Amazon Ember"/>
                <w:sz w:val="17"/>
                <w:lang w:val="es-MX"/>
              </w:rPr>
              <w:t>Desplegar el endpoint autoalojado de Qwen3.8-27B: imagen vLLM en ECR, pesos en S3, VPC privada sin egress</w:t>
            </w:r>
          </w:p>
        </w:tc>
        <w:tc>
          <w:tcPr>
            <w:tcW w:w="1161" w:type="dxa"/>
            <w:noWrap/>
          </w:tcPr>
          <w:p w14:paraId="00E1BC05"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5 h</w:t>
            </w:r>
          </w:p>
        </w:tc>
        <w:tc>
          <w:tcPr>
            <w:tcW w:w="1157" w:type="dxa"/>
          </w:tcPr>
          <w:p w14:paraId="6EF6B27A"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SageMaker AI (o EC2/EKS GPU g6e/p5), ECR, S3, VPC Endpoints</w:t>
            </w:r>
          </w:p>
        </w:tc>
        <w:tc>
          <w:tcPr>
            <w:tcW w:w="1040" w:type="dxa"/>
            <w:noWrap/>
          </w:tcPr>
          <w:p w14:paraId="0929E80A"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Alta</w:t>
            </w:r>
          </w:p>
        </w:tc>
        <w:tc>
          <w:tcPr>
            <w:tcW w:w="1524" w:type="dxa"/>
            <w:noWrap/>
          </w:tcPr>
          <w:p w14:paraId="27B76DEC"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1</w:t>
            </w:r>
          </w:p>
        </w:tc>
        <w:tc>
          <w:tcPr>
            <w:tcW w:w="1217" w:type="dxa"/>
          </w:tcPr>
          <w:p w14:paraId="6CCA5317"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Jelly + AWS SA</w:t>
            </w:r>
          </w:p>
        </w:tc>
      </w:tr>
      <w:tr w:rsidR="00FB7BC8" w:rsidRPr="00FB7BC8" w14:paraId="2C7924D2" w14:textId="28E28029" w:rsidTr="00877F92">
        <w:trPr>
          <w:trHeight w:val="320"/>
          <w:jc w:val="center"/>
        </w:trPr>
        <w:tc>
          <w:tcPr>
            <w:tcW w:w="621" w:type="dxa"/>
            <w:noWrap/>
            <w:hideMark/>
          </w:tcPr>
          <w:p w14:paraId="1043151B" w14:textId="77777777" w:rsidR="00FB7BC8" w:rsidRPr="00FB7BC8" w:rsidRDefault="00FB7BC8" w:rsidP="00877F92">
            <w:pPr>
              <w:jc w:val="center"/>
              <w:rPr>
                <w:rFonts w:ascii="Amazon Ember" w:hAnsi="Amazon Ember" w:cs="Amazon Ember"/>
                <w:sz w:val="20"/>
                <w:szCs w:val="20"/>
              </w:rPr>
            </w:pPr>
            <w:r>
              <w:rPr>
                <w:rFonts w:ascii="Amazon Ember" w:hAnsi="Amazon Ember" w:cs="Amazon Ember"/>
                <w:sz w:val="20"/>
                <w:szCs w:val="20"/>
              </w:rPr>
              <w:t>10</w:t>
            </w:r>
          </w:p>
        </w:tc>
        <w:tc>
          <w:tcPr>
            <w:tcW w:w="2630" w:type="dxa"/>
          </w:tcPr>
          <w:p w14:paraId="788D5F75" w14:textId="77777777" w:rsidR="00FB7BC8" w:rsidRPr="009E1703" w:rsidRDefault="00FB7BC8" w:rsidP="00877F92">
            <w:pPr>
              <w:jc w:val="center"/>
              <w:rPr>
                <w:rFonts w:ascii="Amazon Ember" w:hAnsi="Amazon Ember" w:cs="Amazon Ember"/>
                <w:sz w:val="20"/>
                <w:szCs w:val="20"/>
                <w:lang w:val="es-MX"/>
              </w:rPr>
            </w:pPr>
            <w:r>
              <w:rPr>
                <w:rFonts w:ascii="Amazon Ember" w:hAnsi="Amazon Ember"/>
                <w:sz w:val="17"/>
                <w:lang w:val="es-MX"/>
              </w:rPr>
              <w:t>Comparar Bedrock vs. endpoint autoalojado sobre el mismo conjunto de pruebas: calidad, latencia y costo</w:t>
            </w:r>
          </w:p>
        </w:tc>
        <w:tc>
          <w:tcPr>
            <w:tcW w:w="1161" w:type="dxa"/>
            <w:noWrap/>
          </w:tcPr>
          <w:p w14:paraId="6294039D"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3 h</w:t>
            </w:r>
          </w:p>
        </w:tc>
        <w:tc>
          <w:tcPr>
            <w:tcW w:w="1157" w:type="dxa"/>
          </w:tcPr>
          <w:p w14:paraId="635B7E77"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Amazon CloudWatch, Bedrock, SageMaker AI</w:t>
            </w:r>
          </w:p>
        </w:tc>
        <w:tc>
          <w:tcPr>
            <w:tcW w:w="1040" w:type="dxa"/>
            <w:noWrap/>
          </w:tcPr>
          <w:p w14:paraId="480F92AA"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Media</w:t>
            </w:r>
          </w:p>
        </w:tc>
        <w:tc>
          <w:tcPr>
            <w:tcW w:w="1524" w:type="dxa"/>
            <w:noWrap/>
          </w:tcPr>
          <w:p w14:paraId="187A7221"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5, 9</w:t>
            </w:r>
          </w:p>
        </w:tc>
        <w:tc>
          <w:tcPr>
            <w:tcW w:w="1217" w:type="dxa"/>
          </w:tcPr>
          <w:p w14:paraId="145B6077"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Builder 2</w:t>
            </w:r>
          </w:p>
        </w:tc>
      </w:tr>
      <w:tr w:rsidR="00FB7BC8" w:rsidRPr="00FB7BC8" w14:paraId="3697AE41" w14:textId="10907838" w:rsidTr="00877F92">
        <w:trPr>
          <w:trHeight w:val="560"/>
          <w:jc w:val="center"/>
        </w:trPr>
        <w:tc>
          <w:tcPr>
            <w:tcW w:w="621" w:type="dxa"/>
            <w:noWrap/>
            <w:hideMark/>
          </w:tcPr>
          <w:p w14:paraId="3E86550B" w14:textId="77777777" w:rsidR="00FB7BC8" w:rsidRPr="00FB7BC8" w:rsidRDefault="00FB7BC8" w:rsidP="00877F92">
            <w:pPr>
              <w:jc w:val="center"/>
              <w:rPr>
                <w:rFonts w:ascii="Amazon Ember" w:hAnsi="Amazon Ember" w:cs="Amazon Ember"/>
                <w:sz w:val="20"/>
                <w:szCs w:val="20"/>
              </w:rPr>
            </w:pPr>
            <w:r>
              <w:rPr>
                <w:rFonts w:ascii="Amazon Ember" w:hAnsi="Amazon Ember" w:cs="Amazon Ember"/>
                <w:sz w:val="20"/>
                <w:szCs w:val="20"/>
              </w:rPr>
              <w:t>11</w:t>
            </w:r>
          </w:p>
        </w:tc>
        <w:tc>
          <w:tcPr>
            <w:tcW w:w="2630" w:type="dxa"/>
          </w:tcPr>
          <w:p w14:paraId="42796F26" w14:textId="77777777" w:rsidR="00FB7BC8" w:rsidRPr="009E1703" w:rsidRDefault="00FB7BC8" w:rsidP="00877F92">
            <w:pPr>
              <w:jc w:val="center"/>
              <w:rPr>
                <w:rFonts w:ascii="Amazon Ember" w:hAnsi="Amazon Ember" w:cs="Amazon Ember"/>
                <w:sz w:val="20"/>
                <w:szCs w:val="20"/>
                <w:lang w:val="es-MX"/>
              </w:rPr>
            </w:pPr>
            <w:r>
              <w:rPr>
                <w:rFonts w:ascii="Amazon Ember" w:hAnsi="Amazon Ember"/>
                <w:sz w:val="17"/>
                <w:lang w:val="es-MX"/>
              </w:rPr>
              <w:t>Guardrails, logging, evaluación humana de muestras y estimación de costo del piloto</w:t>
            </w:r>
          </w:p>
        </w:tc>
        <w:tc>
          <w:tcPr>
            <w:tcW w:w="1161" w:type="dxa"/>
            <w:noWrap/>
          </w:tcPr>
          <w:p w14:paraId="47A9CAB6"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3 h</w:t>
            </w:r>
          </w:p>
        </w:tc>
        <w:tc>
          <w:tcPr>
            <w:tcW w:w="1157" w:type="dxa"/>
          </w:tcPr>
          <w:p w14:paraId="57D29403"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Bedrock Guardrails, CloudTrail, CloudWatch, Cost Explorer</w:t>
            </w:r>
          </w:p>
        </w:tc>
        <w:tc>
          <w:tcPr>
            <w:tcW w:w="1040" w:type="dxa"/>
            <w:noWrap/>
          </w:tcPr>
          <w:p w14:paraId="44852682"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Alta</w:t>
            </w:r>
          </w:p>
        </w:tc>
        <w:tc>
          <w:tcPr>
            <w:tcW w:w="1524" w:type="dxa"/>
            <w:noWrap/>
          </w:tcPr>
          <w:p w14:paraId="432326E3"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5, 9</w:t>
            </w:r>
          </w:p>
        </w:tc>
        <w:tc>
          <w:tcPr>
            <w:tcW w:w="1217" w:type="dxa"/>
          </w:tcPr>
          <w:p w14:paraId="1160BEA9" w14:textId="77777777" w:rsidR="00FB7BC8" w:rsidRPr="00FB7BC8" w:rsidRDefault="00FB7BC8" w:rsidP="00877F92">
            <w:pPr>
              <w:jc w:val="center"/>
              <w:rPr>
                <w:rFonts w:ascii="Amazon Ember" w:hAnsi="Amazon Ember" w:cs="Amazon Ember"/>
                <w:sz w:val="20"/>
                <w:szCs w:val="20"/>
              </w:rPr>
            </w:pPr>
            <w:r>
              <w:rPr>
                <w:rFonts w:ascii="Amazon Ember" w:hAnsi="Amazon Ember"/>
                <w:sz w:val="17"/>
              </w:rPr>
              <w:t>Jelly + AWS SA</w:t>
            </w:r>
          </w:p>
        </w:tc>
      </w:tr>
      <w:tr w:rsidR="00FB7BC8" w:rsidRPr="00FB7BC8" w:rsidTr="00877F92">
        <w:trPr>
          <w:trHeight w:val="560"/>
          <w:jc w:val="center"/>
        </w:trPr>
        <w:tc>
          <w:tcPr>
            <w:tcW w:w="621" w:type="dxa"/>
            <w:noWrap/>
            <w:hideMark/>
          </w:tcPr>
          <w:p w:rsidR="00FB7BC8" w:rsidRPr="00FB7BC8" w:rsidRDefault="00FB7BC8" w:rsidP="00877F92">
            <w:pPr>
              <w:jc w:val="center"/>
              <w:rPr>
                <w:rFonts w:ascii="Amazon Ember" w:hAnsi="Amazon Ember" w:cs="Amazon Ember"/>
                <w:sz w:val="20"/>
                <w:szCs w:val="20"/>
              </w:rPr>
            </w:pPr>
            <w:r>
              <w:rPr>
                <w:rFonts w:ascii="Amazon Ember" w:hAnsi="Amazon Ember" w:cs="Amazon Ember"/>
                <w:sz w:val="20"/>
                <w:szCs w:val="20"/>
              </w:rPr>
              <w:t xml:space="preserve">12</w:t>
            </w:r>
          </w:p>
        </w:tc>
        <w:tc>
          <w:tcPr>
            <w:tcW w:w="2630" w:type="dxa"/>
          </w:tcPr>
          <w:p w:rsidR="00FB7BC8" w:rsidRPr="009E1703" w:rsidRDefault="00FB7BC8" w:rsidP="00877F92">
            <w:pPr>
              <w:jc w:val="center"/>
              <w:rPr>
                <w:rFonts w:ascii="Amazon Ember" w:hAnsi="Amazon Ember" w:cs="Amazon Ember"/>
                <w:sz w:val="20"/>
                <w:szCs w:val="20"/>
                <w:lang w:val="es-MX"/>
              </w:rPr>
            </w:pPr>
            <w:r>
              <w:rPr>
                <w:rFonts w:ascii="Amazon Ember" w:hAnsi="Amazon Ember"/>
                <w:sz w:val="17"/>
                <w:lang w:val="es-MX"/>
              </w:rPr>
              <w:t xml:space="preserve">App interna de validación humana (revisión celda por celda contra su cita; aprobación de la propuesta)</w:t>
            </w:r>
          </w:p>
        </w:tc>
        <w:tc>
          <w:tcPr>
            <w:tcW w:w="1161" w:type="dxa"/>
            <w:noWrap/>
          </w:tcPr>
          <w:p w:rsidR="00FB7BC8" w:rsidRPr="00FB7BC8" w:rsidRDefault="00FB7BC8" w:rsidP="00877F92">
            <w:pPr>
              <w:jc w:val="center"/>
              <w:rPr>
                <w:rFonts w:ascii="Amazon Ember" w:hAnsi="Amazon Ember" w:cs="Amazon Ember"/>
                <w:sz w:val="20"/>
                <w:szCs w:val="20"/>
              </w:rPr>
            </w:pPr>
            <w:r>
              <w:rPr>
                <w:rFonts w:ascii="Amazon Ember" w:hAnsi="Amazon Ember"/>
                <w:sz w:val="17"/>
              </w:rPr>
              <w:t xml:space="preserve">⚠ POR ESTIMAR</w:t>
            </w:r>
          </w:p>
        </w:tc>
        <w:tc>
          <w:tcPr>
            <w:tcW w:w="1157" w:type="dxa"/>
          </w:tcPr>
          <w:p w:rsidR="00FB7BC8" w:rsidRPr="00FB7BC8" w:rsidRDefault="00FB7BC8" w:rsidP="00877F92">
            <w:pPr>
              <w:jc w:val="center"/>
              <w:rPr>
                <w:rFonts w:ascii="Amazon Ember" w:hAnsi="Amazon Ember" w:cs="Amazon Ember"/>
                <w:sz w:val="20"/>
                <w:szCs w:val="20"/>
              </w:rPr>
            </w:pPr>
            <w:r>
              <w:rPr>
                <w:rFonts w:ascii="Amazon Ember" w:hAnsi="Amazon Ember"/>
                <w:sz w:val="17"/>
              </w:rPr>
              <w:t xml:space="preserve">ECS Fargate, Amazon Cognito, DynamoDB, S3</w:t>
            </w:r>
          </w:p>
        </w:tc>
        <w:tc>
          <w:tcPr>
            <w:tcW w:w="1040" w:type="dxa"/>
            <w:noWrap/>
          </w:tcPr>
          <w:p w:rsidR="00FB7BC8" w:rsidRPr="00FB7BC8" w:rsidRDefault="00FB7BC8" w:rsidP="00877F92">
            <w:pPr>
              <w:jc w:val="center"/>
              <w:rPr>
                <w:rFonts w:ascii="Amazon Ember" w:hAnsi="Amazon Ember" w:cs="Amazon Ember"/>
                <w:sz w:val="20"/>
                <w:szCs w:val="20"/>
              </w:rPr>
            </w:pPr>
            <w:r>
              <w:rPr>
                <w:rFonts w:ascii="Amazon Ember" w:hAnsi="Amazon Ember"/>
                <w:sz w:val="17"/>
              </w:rPr>
              <w:t xml:space="preserve">⚠ POR DEFINIR</w:t>
            </w:r>
          </w:p>
        </w:tc>
        <w:tc>
          <w:tcPr>
            <w:tcW w:w="1524" w:type="dxa"/>
            <w:noWrap/>
          </w:tcPr>
          <w:p w:rsidR="00FB7BC8" w:rsidRPr="00FB7BC8" w:rsidRDefault="00FB7BC8" w:rsidP="00877F92">
            <w:pPr>
              <w:jc w:val="center"/>
              <w:rPr>
                <w:rFonts w:ascii="Amazon Ember" w:hAnsi="Amazon Ember" w:cs="Amazon Ember"/>
                <w:sz w:val="20"/>
                <w:szCs w:val="20"/>
              </w:rPr>
            </w:pPr>
            <w:r>
              <w:rPr>
                <w:rFonts w:ascii="Amazon Ember" w:hAnsi="Amazon Ember"/>
                <w:sz w:val="17"/>
              </w:rPr>
              <w:t xml:space="preserve">7</w:t>
            </w:r>
          </w:p>
        </w:tc>
        <w:tc>
          <w:tcPr>
            <w:tcW w:w="1217" w:type="dxa"/>
          </w:tcPr>
          <w:p w:rsidR="00FB7BC8" w:rsidRPr="00FB7BC8" w:rsidRDefault="00FB7BC8" w:rsidP="00877F92">
            <w:pPr>
              <w:jc w:val="center"/>
              <w:rPr>
                <w:rFonts w:ascii="Amazon Ember" w:hAnsi="Amazon Ember" w:cs="Amazon Ember"/>
                <w:sz w:val="20"/>
                <w:szCs w:val="20"/>
              </w:rPr>
            </w:pPr>
            <w:r>
              <w:rPr>
                <w:rFonts w:ascii="Amazon Ember" w:hAnsi="Amazon Ember"/>
                <w:sz w:val="17"/>
              </w:rPr>
              <w:t xml:space="preserve">⚠ POR ASIGNAR</w:t>
            </w:r>
          </w:p>
        </w:tc>
      </w:tr>
    </w:tbl>
    <w:p w14:paraId="7404BAA4" w14:textId="77777777" w:rsidR="00FB7BC8" w:rsidRDefault="00FB7BC8" w:rsidP="00FB7BC8">
      <w:pPr>
        <w:rPr>
          <w:rFonts w:ascii="Amazon Ember" w:hAnsi="Amazon Ember" w:cs="Amazon Ember"/>
          <w:b/>
          <w:bCs/>
        </w:rPr>
      </w:pPr>
    </w:p>
    <w:p w14:paraId="68073C18" w14:textId="77777777" w:rsidR="00FB7BC8" w:rsidRPr="00FD757B" w:rsidRDefault="00FB7BC8" w:rsidP="00FB7BC8">
      <w:pPr>
        <w:pStyle w:val="NormalWeb"/>
        <w:rPr>
          <w:rFonts w:ascii="Amazon Ember" w:hAnsi="Amazon Ember" w:cs="Amazon Ember"/>
        </w:rPr>
      </w:pPr>
    </w:p>
    <w:p w14:paraId="6E282324" w14:textId="77777777" w:rsidR="0011648B" w:rsidRPr="00FD757B" w:rsidRDefault="0011648B" w:rsidP="0011648B">
      <w:pPr>
        <w:tabs>
          <w:tab w:val="left" w:pos="360"/>
        </w:tabs>
        <w:rPr>
          <w:rStyle w:val="Strong"/>
          <w:rFonts w:ascii="Amazon Ember" w:hAnsi="Amazon Ember" w:cs="Amazon Ember"/>
          <w:b w:val="0"/>
          <w:bCs w:val="0"/>
          <w:sz w:val="21"/>
          <w:szCs w:val="21"/>
          <w:lang w:val="es-MX"/>
        </w:rPr>
      </w:pPr>
    </w:p>
    <w:p w14:paraId="4E4868D8" w14:textId="0E2E9411" w:rsidR="009C4373" w:rsidRPr="00FB7BC8" w:rsidRDefault="0011648B">
      <w:pPr>
        <w:rPr>
          <w:rStyle w:val="Strong"/>
          <w:rFonts w:ascii="Amazon Ember" w:hAnsi="Amazon Ember" w:cs="Amazon Ember"/>
          <w:b w:val="0"/>
          <w:bCs w:val="0"/>
          <w:sz w:val="21"/>
          <w:szCs w:val="21"/>
          <w:u w:val="single"/>
          <w:lang w:val="es-MX"/>
        </w:rPr>
      </w:pPr>
      <w:r>
        <w:rPr>
          <w:rStyle w:val="Strong"/>
          <w:rFonts w:ascii="Amazon Ember" w:hAnsi="Amazon Ember" w:cs="Amazon Ember"/>
          <w:b w:val="0"/>
          <w:bCs w:val="0"/>
          <w:sz w:val="21"/>
          <w:szCs w:val="21"/>
          <w:u w:val="single"/>
          <w:lang w:val="es-MX"/>
        </w:rPr>
        <w:br w:type="page"/>
      </w:r>
    </w:p>
    <w:p w14:paraId="56D9F645" w14:textId="118C201F" w:rsidR="003E71A4" w:rsidRPr="003C794D" w:rsidRDefault="000D7913" w:rsidP="003C794D">
      <w:pPr>
        <w:pStyle w:val="Heading1"/>
        <w:tabs>
          <w:tab w:val="left" w:pos="3170"/>
        </w:tabs>
        <w:spacing w:before="0" w:afterLines="120" w:after="288"/>
        <w:contextualSpacing/>
        <w:rPr>
          <w:rFonts w:ascii="Amazon Ember" w:hAnsi="Amazon Ember" w:cs="Amazon Ember"/>
          <w:color w:val="595959" w:themeColor="text1" w:themeTint="A6"/>
        </w:rPr>
      </w:pPr>
      <w:bookmarkStart w:id="9" w:name="_Toc241221366"/>
      <w:r>
        <w:rPr>
          <w:rFonts w:ascii="Amazon Ember" w:hAnsi="Amazon Ember" w:cs="Amazon Ember"/>
          <w:color w:val="595959" w:themeColor="text1" w:themeTint="A6"/>
        </w:rPr>
        <w:t>Equipo Asigando</w:t>
      </w:r>
      <w:bookmarkEnd w:id="9"/>
    </w:p>
    <w:p w14:paraId="733BCFDC" w14:textId="77777777" w:rsidR="00CB0E0C" w:rsidRPr="00FD757B" w:rsidRDefault="00CB0E0C" w:rsidP="003B4D5F">
      <w:pPr>
        <w:rPr>
          <w:rStyle w:val="Strong"/>
          <w:rFonts w:ascii="Amazon Ember" w:hAnsi="Amazon Ember" w:cs="Amazon Ember"/>
          <w:bCs w:val="0"/>
          <w:sz w:val="21"/>
          <w:szCs w:val="21"/>
        </w:rPr>
      </w:pPr>
    </w:p>
    <w:p w14:paraId="0690048B" w14:textId="47B8F6B7" w:rsidR="00D129C9" w:rsidRPr="000D7913" w:rsidRDefault="00D129C9" w:rsidP="000D7913">
      <w:pPr>
        <w:rPr>
          <w:rStyle w:val="Strong"/>
          <w:rFonts w:ascii="Amazon Ember" w:hAnsi="Amazon Ember" w:cs="Amazon Ember"/>
          <w:bCs w:val="0"/>
          <w:sz w:val="21"/>
          <w:szCs w:val="21"/>
          <w:lang w:val="es-CO"/>
        </w:rPr>
      </w:pPr>
    </w:p>
    <w:tbl>
      <w:tblPr>
        <w:tblW w:w="7869"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1440"/>
        <w:gridCol w:w="1911"/>
        <w:gridCol w:w="1615"/>
        <w:gridCol w:w="1373"/>
      </w:tblGrid>
      <w:tr w:rsidR="00FB7BC8" w:rsidRPr="00FD757B" w14:paraId="42D1077A" w14:textId="77777777" w:rsidTr="00FB7BC8">
        <w:trPr>
          <w:trHeight w:val="307"/>
        </w:trPr>
        <w:tc>
          <w:tcPr>
            <w:tcW w:w="1530" w:type="dxa"/>
            <w:shd w:val="clear" w:color="auto" w:fill="D9D9D9" w:themeFill="background1" w:themeFillShade="D9"/>
            <w:noWrap/>
            <w:vAlign w:val="center"/>
            <w:hideMark/>
          </w:tcPr>
          <w:p w14:paraId="7E33CA80" w14:textId="77777777" w:rsidR="00FB7BC8" w:rsidRPr="00FD757B" w:rsidRDefault="00FB7BC8" w:rsidP="00971F89">
            <w:pPr>
              <w:spacing w:afterLines="120" w:after="288"/>
              <w:contextualSpacing/>
              <w:rPr>
                <w:rFonts w:ascii="Amazon Ember" w:hAnsi="Amazon Ember" w:cs="Amazon Ember"/>
                <w:b/>
                <w:bCs/>
                <w:sz w:val="16"/>
                <w:szCs w:val="16"/>
                <w:lang w:val="en-GB"/>
              </w:rPr>
            </w:pPr>
            <w:r>
              <w:rPr>
                <w:rFonts w:ascii="Amazon Ember" w:hAnsi="Amazon Ember" w:cs="Amazon Ember"/>
                <w:b/>
                <w:bCs/>
                <w:sz w:val="16"/>
                <w:szCs w:val="16"/>
                <w:lang w:val="en-GB"/>
              </w:rPr>
              <w:t>First Name</w:t>
            </w:r>
          </w:p>
        </w:tc>
        <w:tc>
          <w:tcPr>
            <w:tcW w:w="1440" w:type="dxa"/>
            <w:shd w:val="clear" w:color="auto" w:fill="D9D9D9" w:themeFill="background1" w:themeFillShade="D9"/>
            <w:noWrap/>
            <w:vAlign w:val="center"/>
            <w:hideMark/>
          </w:tcPr>
          <w:p w14:paraId="23EC8B3C" w14:textId="77777777" w:rsidR="00FB7BC8" w:rsidRPr="00FD757B" w:rsidRDefault="00FB7BC8" w:rsidP="00971F89">
            <w:pPr>
              <w:spacing w:afterLines="120" w:after="288"/>
              <w:contextualSpacing/>
              <w:rPr>
                <w:rFonts w:ascii="Amazon Ember" w:hAnsi="Amazon Ember" w:cs="Amazon Ember"/>
                <w:b/>
                <w:bCs/>
                <w:sz w:val="16"/>
                <w:szCs w:val="16"/>
                <w:lang w:val="en-GB"/>
              </w:rPr>
            </w:pPr>
            <w:r>
              <w:rPr>
                <w:rFonts w:ascii="Amazon Ember" w:hAnsi="Amazon Ember" w:cs="Amazon Ember"/>
                <w:b/>
                <w:bCs/>
                <w:sz w:val="16"/>
                <w:szCs w:val="16"/>
                <w:lang w:val="en-GB"/>
              </w:rPr>
              <w:t xml:space="preserve">Last </w:t>
            </w:r>
          </w:p>
        </w:tc>
        <w:tc>
          <w:tcPr>
            <w:tcW w:w="1911" w:type="dxa"/>
            <w:shd w:val="clear" w:color="auto" w:fill="D9D9D9" w:themeFill="background1" w:themeFillShade="D9"/>
            <w:noWrap/>
            <w:vAlign w:val="center"/>
            <w:hideMark/>
          </w:tcPr>
          <w:p w14:paraId="399EDC2F" w14:textId="4E6CE475" w:rsidR="00FB7BC8" w:rsidRPr="00FD757B" w:rsidRDefault="00FB7BC8" w:rsidP="00971F89">
            <w:pPr>
              <w:spacing w:afterLines="120" w:after="288"/>
              <w:contextualSpacing/>
              <w:rPr>
                <w:rFonts w:ascii="Amazon Ember" w:hAnsi="Amazon Ember" w:cs="Amazon Ember"/>
                <w:b/>
                <w:bCs/>
                <w:sz w:val="16"/>
                <w:szCs w:val="16"/>
                <w:lang w:val="en-GB"/>
              </w:rPr>
            </w:pPr>
            <w:r>
              <w:rPr>
                <w:rFonts w:ascii="Amazon Ember" w:hAnsi="Amazon Ember" w:cs="Amazon Ember"/>
                <w:b/>
                <w:bCs/>
                <w:sz w:val="16"/>
                <w:szCs w:val="16"/>
                <w:lang w:val="en-GB"/>
              </w:rPr>
              <w:t xml:space="preserve">Service/Task Assigned</w:t>
            </w:r>
          </w:p>
        </w:tc>
        <w:tc>
          <w:tcPr>
            <w:tcW w:w="1615" w:type="dxa"/>
            <w:shd w:val="clear" w:color="auto" w:fill="D9D9D9" w:themeFill="background1" w:themeFillShade="D9"/>
            <w:noWrap/>
            <w:vAlign w:val="center"/>
            <w:hideMark/>
          </w:tcPr>
          <w:p w14:paraId="1E71D051" w14:textId="0C0F8476" w:rsidR="00FB7BC8" w:rsidRPr="00FD757B" w:rsidRDefault="00FB7BC8" w:rsidP="00971F89">
            <w:pPr>
              <w:spacing w:afterLines="120" w:after="288"/>
              <w:contextualSpacing/>
              <w:rPr>
                <w:rFonts w:ascii="Amazon Ember" w:hAnsi="Amazon Ember" w:cs="Amazon Ember"/>
                <w:b/>
                <w:bCs/>
                <w:sz w:val="16"/>
                <w:szCs w:val="16"/>
                <w:lang w:val="en-GB"/>
              </w:rPr>
            </w:pPr>
            <w:r>
              <w:rPr>
                <w:rFonts w:ascii="Amazon Ember" w:hAnsi="Amazon Ember" w:cs="Amazon Ember"/>
                <w:b/>
                <w:bCs/>
                <w:sz w:val="16"/>
                <w:szCs w:val="16"/>
                <w:lang w:val="en-GB"/>
              </w:rPr>
              <w:t xml:space="preserve">Role </w:t>
            </w:r>
          </w:p>
        </w:tc>
        <w:tc>
          <w:tcPr>
            <w:tcW w:w="1373" w:type="dxa"/>
            <w:shd w:val="clear" w:color="auto" w:fill="D9D9D9" w:themeFill="background1" w:themeFillShade="D9"/>
            <w:noWrap/>
            <w:vAlign w:val="center"/>
            <w:hideMark/>
          </w:tcPr>
          <w:p w14:paraId="0F5173B8" w14:textId="77777777" w:rsidR="00FB7BC8" w:rsidRPr="00FD757B" w:rsidRDefault="00FB7BC8" w:rsidP="00971F89">
            <w:pPr>
              <w:spacing w:afterLines="120" w:after="288"/>
              <w:contextualSpacing/>
              <w:rPr>
                <w:rFonts w:ascii="Amazon Ember" w:hAnsi="Amazon Ember" w:cs="Amazon Ember"/>
                <w:b/>
                <w:bCs/>
                <w:sz w:val="16"/>
                <w:szCs w:val="16"/>
                <w:lang w:val="en-GB"/>
              </w:rPr>
            </w:pPr>
            <w:r>
              <w:rPr>
                <w:rFonts w:ascii="Amazon Ember" w:hAnsi="Amazon Ember" w:cs="Amazon Ember"/>
                <w:b/>
                <w:bCs/>
                <w:sz w:val="16"/>
                <w:szCs w:val="16"/>
                <w:lang w:val="en-GB"/>
              </w:rPr>
              <w:t>AWS/Customer</w:t>
            </w:r>
          </w:p>
        </w:tc>
      </w:tr>
      <w:tr w:rsidR="00FB7BC8" w:rsidRPr="00FD757B" w14:paraId="747F624C" w14:textId="77777777" w:rsidTr="00FB7BC8">
        <w:trPr>
          <w:trHeight w:val="307"/>
        </w:trPr>
        <w:tc>
          <w:tcPr>
            <w:tcW w:w="1530" w:type="dxa"/>
            <w:noWrap/>
            <w:vAlign w:val="center"/>
          </w:tcPr>
          <w:p w14:paraId="0CD5FA18" w14:textId="77777777" w:rsidR="00FB7BC8" w:rsidRPr="00FD757B" w:rsidRDefault="00FB7BC8" w:rsidP="00971F89">
            <w:pPr>
              <w:spacing w:afterLines="120" w:after="288"/>
              <w:contextualSpacing/>
              <w:rPr>
                <w:rFonts w:ascii="Amazon Ember" w:hAnsi="Amazon Ember" w:cs="Amazon Ember"/>
                <w:b/>
                <w:bCs/>
                <w:sz w:val="16"/>
                <w:szCs w:val="16"/>
                <w:lang w:val="en-GB"/>
              </w:rPr>
            </w:pPr>
            <w:r>
              <w:rPr>
                <w:rFonts w:ascii="Amazon Ember" w:hAnsi="Amazon Ember"/>
                <w:sz w:val="18"/>
              </w:rPr>
              <w:t>Alejandro Gabriel</w:t>
            </w:r>
          </w:p>
        </w:tc>
        <w:tc>
          <w:tcPr>
            <w:tcW w:w="1440" w:type="dxa"/>
            <w:noWrap/>
            <w:vAlign w:val="center"/>
          </w:tcPr>
          <w:p w14:paraId="07E83520" w14:textId="77777777" w:rsidR="00FB7BC8" w:rsidRPr="00FD757B" w:rsidRDefault="00FB7BC8" w:rsidP="00971F89">
            <w:pPr>
              <w:spacing w:afterLines="120" w:after="288"/>
              <w:contextualSpacing/>
              <w:rPr>
                <w:rFonts w:ascii="Amazon Ember" w:hAnsi="Amazon Ember" w:cs="Amazon Ember"/>
                <w:b/>
                <w:bCs/>
                <w:sz w:val="16"/>
                <w:szCs w:val="16"/>
                <w:lang w:val="en-GB"/>
              </w:rPr>
            </w:pPr>
            <w:r>
              <w:rPr>
                <w:rFonts w:ascii="Amazon Ember" w:hAnsi="Amazon Ember"/>
                <w:sz w:val="18"/>
              </w:rPr>
              <w:t>Lira Chavarría</w:t>
            </w:r>
          </w:p>
        </w:tc>
        <w:tc>
          <w:tcPr>
            <w:tcW w:w="1911" w:type="dxa"/>
            <w:noWrap/>
            <w:vAlign w:val="center"/>
          </w:tcPr>
          <w:p w14:paraId="724ACE42" w14:textId="259CC9DC" w:rsidR="00FB7BC8" w:rsidRPr="007F4E56" w:rsidRDefault="00FB7BC8" w:rsidP="00971F89">
            <w:pPr>
              <w:spacing w:afterLines="120" w:after="288"/>
              <w:contextualSpacing/>
              <w:rPr>
                <w:rFonts w:ascii="Amazon Ember" w:hAnsi="Amazon Ember" w:cs="Amazon Ember"/>
                <w:b/>
                <w:bCs/>
                <w:sz w:val="16"/>
                <w:szCs w:val="16"/>
                <w:lang w:val="es-MX"/>
              </w:rPr>
            </w:pPr>
            <w:r>
              <w:rPr>
                <w:rFonts w:ascii="Amazon Ember" w:hAnsi="Amazon Ember"/>
                <w:sz w:val="18"/>
                <w:lang w:val="es-MX"/>
              </w:rPr>
              <w:t xml:space="preserve">Arquitectura del pipeline, RAG y gobierno de IA</w:t>
            </w:r>
          </w:p>
        </w:tc>
        <w:tc>
          <w:tcPr>
            <w:tcW w:w="1615" w:type="dxa"/>
            <w:noWrap/>
            <w:vAlign w:val="center"/>
          </w:tcPr>
          <w:p w14:paraId="3AD7BEAD" w14:textId="77777777" w:rsidR="00FB7BC8" w:rsidRPr="00FD757B" w:rsidRDefault="00FB7BC8" w:rsidP="00971F89">
            <w:pPr>
              <w:spacing w:afterLines="120" w:after="288"/>
              <w:contextualSpacing/>
              <w:rPr>
                <w:rFonts w:ascii="Amazon Ember" w:hAnsi="Amazon Ember" w:cs="Amazon Ember"/>
                <w:b/>
                <w:bCs/>
                <w:sz w:val="16"/>
                <w:szCs w:val="16"/>
                <w:lang w:val="en-GB"/>
              </w:rPr>
            </w:pPr>
            <w:r>
              <w:rPr>
                <w:rFonts w:ascii="Amazon Ember" w:hAnsi="Amazon Ember"/>
                <w:sz w:val="18"/>
              </w:rPr>
              <w:t>AI Engineer</w:t>
            </w:r>
          </w:p>
        </w:tc>
        <w:tc>
          <w:tcPr>
            <w:tcW w:w="1373" w:type="dxa"/>
            <w:noWrap/>
            <w:vAlign w:val="center"/>
          </w:tcPr>
          <w:p w14:paraId="01BAC0B4" w14:textId="77777777" w:rsidR="00FB7BC8" w:rsidRPr="00FD757B" w:rsidRDefault="00FB7BC8" w:rsidP="00971F89">
            <w:pPr>
              <w:spacing w:afterLines="120" w:after="288"/>
              <w:contextualSpacing/>
              <w:rPr>
                <w:rFonts w:ascii="Amazon Ember" w:hAnsi="Amazon Ember" w:cs="Amazon Ember"/>
                <w:b/>
                <w:bCs/>
                <w:sz w:val="16"/>
                <w:szCs w:val="16"/>
                <w:lang w:val="en-GB"/>
              </w:rPr>
            </w:pPr>
            <w:r>
              <w:rPr>
                <w:rFonts w:ascii="Amazon Ember" w:hAnsi="Amazon Ember"/>
                <w:sz w:val="18"/>
              </w:rPr>
              <w:t>Customer</w:t>
            </w:r>
          </w:p>
        </w:tc>
      </w:tr>
      <w:tr w:rsidR="0020746B" w:rsidRPr="00FD757B" w14:paraId="48B093FA" w14:textId="77777777" w:rsidTr="00FB7BC8">
        <w:trPr>
          <w:trHeight w:val="307"/>
        </w:trPr>
        <w:tc>
          <w:tcPr>
            <w:tcW w:w="1530" w:type="dxa"/>
            <w:noWrap/>
            <w:vAlign w:val="center"/>
          </w:tcPr>
          <w:p w14:paraId="3BDFAD5D" w14:textId="60CE4A03" w:rsidR="0020746B" w:rsidRDefault="0020746B" w:rsidP="0020746B">
            <w:pPr>
              <w:spacing w:afterLines="120" w:after="288"/>
              <w:contextualSpacing/>
              <w:rPr>
                <w:rFonts w:ascii="Amazon Ember" w:hAnsi="Amazon Ember"/>
                <w:sz w:val="18"/>
              </w:rPr>
            </w:pPr>
            <w:r>
              <w:rPr>
                <w:rFonts w:ascii="Amazon Ember" w:hAnsi="Amazon Ember"/>
                <w:sz w:val="18"/>
              </w:rPr>
              <w:t xml:space="preserve">Diana </w:t>
            </w:r>
          </w:p>
        </w:tc>
        <w:tc>
          <w:tcPr>
            <w:tcW w:w="1440" w:type="dxa"/>
            <w:noWrap/>
            <w:vAlign w:val="center"/>
          </w:tcPr>
          <w:p w14:paraId="0F0AA566" w14:textId="13C3AB85" w:rsidR="0020746B" w:rsidRDefault="0020746B" w:rsidP="0020746B">
            <w:pPr>
              <w:spacing w:afterLines="120" w:after="288"/>
              <w:contextualSpacing/>
              <w:rPr>
                <w:rFonts w:ascii="Amazon Ember" w:hAnsi="Amazon Ember"/>
                <w:sz w:val="18"/>
              </w:rPr>
            </w:pPr>
            <w:r>
              <w:rPr>
                <w:rFonts w:ascii="Amazon Ember" w:hAnsi="Amazon Ember"/>
                <w:sz w:val="18"/>
              </w:rPr>
              <w:t>Santamaria Arcos</w:t>
            </w:r>
          </w:p>
        </w:tc>
        <w:tc>
          <w:tcPr>
            <w:tcW w:w="1911" w:type="dxa"/>
            <w:noWrap/>
            <w:vAlign w:val="center"/>
          </w:tcPr>
          <w:p w14:paraId="26780103" w14:textId="6BB73337" w:rsidR="0020746B" w:rsidRPr="007F4E56" w:rsidRDefault="0020746B" w:rsidP="0020746B">
            <w:pPr>
              <w:spacing w:afterLines="120" w:after="288"/>
              <w:contextualSpacing/>
              <w:rPr>
                <w:rFonts w:ascii="Amazon Ember" w:hAnsi="Amazon Ember"/>
                <w:sz w:val="18"/>
                <w:lang w:val="es-MX"/>
              </w:rPr>
            </w:pPr>
            <w:r>
              <w:rPr>
                <w:rFonts w:ascii="Amazon Ember" w:hAnsi="Amazon Ember"/>
                <w:sz w:val="18"/>
                <w:lang w:val="es-MX"/>
              </w:rPr>
              <w:t xml:space="preserve">Mejora de la estructura de la propuesta generada por IA; apoyo en desarrollo</w:t>
            </w:r>
          </w:p>
        </w:tc>
        <w:tc>
          <w:tcPr>
            <w:tcW w:w="1615" w:type="dxa"/>
            <w:noWrap/>
            <w:vAlign w:val="center"/>
          </w:tcPr>
          <w:p w14:paraId="64CBAA74" w14:textId="6E34A3D6" w:rsidR="0020746B" w:rsidRDefault="0020746B" w:rsidP="0020746B">
            <w:pPr>
              <w:spacing w:afterLines="120" w:after="288"/>
              <w:contextualSpacing/>
              <w:rPr>
                <w:rFonts w:ascii="Amazon Ember" w:hAnsi="Amazon Ember"/>
                <w:sz w:val="18"/>
              </w:rPr>
            </w:pPr>
            <w:r>
              <w:rPr>
                <w:rFonts w:ascii="Amazon Ember" w:hAnsi="Amazon Ember"/>
                <w:sz w:val="18"/>
              </w:rPr>
              <w:t>Builder — Security Monitoring</w:t>
            </w:r>
          </w:p>
        </w:tc>
        <w:tc>
          <w:tcPr>
            <w:tcW w:w="1373" w:type="dxa"/>
            <w:noWrap/>
            <w:vAlign w:val="center"/>
          </w:tcPr>
          <w:p w14:paraId="7457003A" w14:textId="747E4771" w:rsidR="0020746B" w:rsidRDefault="0020746B" w:rsidP="0020746B">
            <w:pPr>
              <w:spacing w:afterLines="120" w:after="288"/>
              <w:contextualSpacing/>
              <w:rPr>
                <w:rFonts w:ascii="Amazon Ember" w:hAnsi="Amazon Ember"/>
                <w:sz w:val="18"/>
              </w:rPr>
            </w:pPr>
            <w:r>
              <w:rPr>
                <w:rFonts w:ascii="Amazon Ember" w:hAnsi="Amazon Ember"/>
                <w:sz w:val="18"/>
              </w:rPr>
              <w:t>Customer</w:t>
            </w:r>
          </w:p>
        </w:tc>
      </w:tr>
      <w:tr w:rsidR="0020746B" w:rsidRPr="00FD757B" w14:paraId="116D02D2" w14:textId="77777777" w:rsidTr="00FB7BC8">
        <w:trPr>
          <w:trHeight w:val="307"/>
        </w:trPr>
        <w:tc>
          <w:tcPr>
            <w:tcW w:w="1530" w:type="dxa"/>
            <w:noWrap/>
            <w:vAlign w:val="center"/>
          </w:tcPr>
          <w:p w14:paraId="3A0AAA2D" w14:textId="3923C743" w:rsidR="0020746B" w:rsidRDefault="0020746B" w:rsidP="0020746B">
            <w:pPr>
              <w:spacing w:afterLines="120" w:after="288"/>
              <w:contextualSpacing/>
              <w:rPr>
                <w:rFonts w:ascii="Amazon Ember" w:hAnsi="Amazon Ember"/>
                <w:sz w:val="18"/>
              </w:rPr>
            </w:pPr>
            <w:r>
              <w:rPr>
                <w:rFonts w:ascii="Amazon Ember" w:hAnsi="Amazon Ember"/>
                <w:sz w:val="18"/>
              </w:rPr>
              <w:t>Emiliano Antonio</w:t>
            </w:r>
          </w:p>
        </w:tc>
        <w:tc>
          <w:tcPr>
            <w:tcW w:w="1440" w:type="dxa"/>
            <w:noWrap/>
            <w:vAlign w:val="center"/>
          </w:tcPr>
          <w:p w14:paraId="462F57F0" w14:textId="5A03576F" w:rsidR="0020746B" w:rsidRDefault="0020746B" w:rsidP="0020746B">
            <w:pPr>
              <w:spacing w:afterLines="120" w:after="288"/>
              <w:contextualSpacing/>
              <w:rPr>
                <w:rFonts w:ascii="Amazon Ember" w:hAnsi="Amazon Ember"/>
                <w:sz w:val="18"/>
              </w:rPr>
            </w:pPr>
            <w:r>
              <w:rPr>
                <w:rFonts w:ascii="Amazon Ember" w:hAnsi="Amazon Ember"/>
                <w:sz w:val="18"/>
              </w:rPr>
              <w:t>Pineda Hernández</w:t>
            </w:r>
          </w:p>
        </w:tc>
        <w:tc>
          <w:tcPr>
            <w:tcW w:w="1911" w:type="dxa"/>
            <w:noWrap/>
            <w:vAlign w:val="center"/>
          </w:tcPr>
          <w:p w14:paraId="214D78FE" w14:textId="42A4FB33" w:rsidR="0020746B" w:rsidRPr="007F4E56" w:rsidRDefault="0020746B" w:rsidP="0020746B">
            <w:pPr>
              <w:spacing w:afterLines="120" w:after="288"/>
              <w:contextualSpacing/>
              <w:rPr>
                <w:rFonts w:ascii="Amazon Ember" w:hAnsi="Amazon Ember"/>
                <w:sz w:val="18"/>
                <w:lang w:val="es-MX"/>
              </w:rPr>
            </w:pPr>
            <w:r>
              <w:rPr>
                <w:rFonts w:ascii="Amazon Ember" w:hAnsi="Amazon Ember"/>
                <w:sz w:val="18"/>
                <w:lang w:val="es-MX"/>
              </w:rPr>
              <w:t xml:space="preserve">Catálogo de soluciones: mapeo de servicios de consultoría ↔ superficie de ataque</w:t>
            </w:r>
          </w:p>
        </w:tc>
        <w:tc>
          <w:tcPr>
            <w:tcW w:w="1615" w:type="dxa"/>
            <w:noWrap/>
            <w:vAlign w:val="center"/>
          </w:tcPr>
          <w:p w14:paraId="342763D8" w14:textId="4E45A38D" w:rsidR="0020746B" w:rsidRDefault="0020746B" w:rsidP="0020746B">
            <w:pPr>
              <w:spacing w:afterLines="120" w:after="288"/>
              <w:contextualSpacing/>
              <w:rPr>
                <w:rFonts w:ascii="Amazon Ember" w:hAnsi="Amazon Ember"/>
                <w:sz w:val="18"/>
              </w:rPr>
            </w:pPr>
            <w:r>
              <w:rPr>
                <w:rFonts w:ascii="Amazon Ember" w:hAnsi="Amazon Ember"/>
                <w:sz w:val="18"/>
              </w:rPr>
              <w:t>Builder — Ingeniería / Consultoría</w:t>
            </w:r>
          </w:p>
        </w:tc>
        <w:tc>
          <w:tcPr>
            <w:tcW w:w="1373" w:type="dxa"/>
            <w:noWrap/>
            <w:vAlign w:val="center"/>
          </w:tcPr>
          <w:p w14:paraId="662E1874" w14:textId="60A031C3" w:rsidR="0020746B" w:rsidRDefault="0020746B" w:rsidP="0020746B">
            <w:pPr>
              <w:spacing w:afterLines="120" w:after="288"/>
              <w:contextualSpacing/>
              <w:rPr>
                <w:rFonts w:ascii="Amazon Ember" w:hAnsi="Amazon Ember"/>
                <w:sz w:val="18"/>
              </w:rPr>
            </w:pPr>
            <w:r>
              <w:rPr>
                <w:rFonts w:ascii="Amazon Ember" w:hAnsi="Amazon Ember"/>
                <w:sz w:val="18"/>
              </w:rPr>
              <w:t>Customer</w:t>
            </w:r>
          </w:p>
        </w:tc>
      </w:tr>
      <w:tr w:rsidR="0020746B" w:rsidRPr="00FD757B" w14:paraId="635B5190" w14:textId="77777777" w:rsidTr="00FB7BC8">
        <w:trPr>
          <w:trHeight w:val="307"/>
        </w:trPr>
        <w:tc>
          <w:tcPr>
            <w:tcW w:w="1530" w:type="dxa"/>
            <w:noWrap/>
            <w:vAlign w:val="center"/>
          </w:tcPr>
          <w:p w14:paraId="39C9BBB1" w14:textId="6CD65E28" w:rsidR="0020746B" w:rsidRDefault="0020746B" w:rsidP="0020746B">
            <w:pPr>
              <w:spacing w:afterLines="120" w:after="288"/>
              <w:contextualSpacing/>
              <w:rPr>
                <w:rFonts w:ascii="Amazon Ember" w:hAnsi="Amazon Ember"/>
                <w:sz w:val="18"/>
              </w:rPr>
            </w:pPr>
            <w:r>
              <w:rPr>
                <w:rFonts w:ascii="Amazon Ember" w:hAnsi="Amazon Ember"/>
                <w:sz w:val="18"/>
              </w:rPr>
              <w:t>Hendrik Hallel</w:t>
            </w:r>
          </w:p>
        </w:tc>
        <w:tc>
          <w:tcPr>
            <w:tcW w:w="1440" w:type="dxa"/>
            <w:noWrap/>
            <w:vAlign w:val="center"/>
          </w:tcPr>
          <w:p w14:paraId="0B323538" w14:textId="74C76E5F" w:rsidR="0020746B" w:rsidRDefault="0020746B" w:rsidP="0020746B">
            <w:pPr>
              <w:spacing w:afterLines="120" w:after="288"/>
              <w:contextualSpacing/>
              <w:rPr>
                <w:rFonts w:ascii="Amazon Ember" w:hAnsi="Amazon Ember"/>
                <w:sz w:val="18"/>
              </w:rPr>
            </w:pPr>
            <w:r>
              <w:rPr>
                <w:rFonts w:ascii="Amazon Ember" w:hAnsi="Amazon Ember"/>
                <w:sz w:val="18"/>
              </w:rPr>
              <w:t>Rodriguez Plancarte</w:t>
            </w:r>
          </w:p>
        </w:tc>
        <w:tc>
          <w:tcPr>
            <w:tcW w:w="1911" w:type="dxa"/>
            <w:noWrap/>
            <w:vAlign w:val="center"/>
          </w:tcPr>
          <w:p w14:paraId="20305680" w14:textId="4C414734" w:rsidR="0020746B" w:rsidRPr="007F4E56" w:rsidRDefault="0020746B" w:rsidP="0020746B">
            <w:pPr>
              <w:spacing w:afterLines="120" w:after="288"/>
              <w:contextualSpacing/>
              <w:rPr>
                <w:rFonts w:ascii="Amazon Ember" w:hAnsi="Amazon Ember"/>
                <w:sz w:val="18"/>
                <w:lang w:val="es-MX"/>
              </w:rPr>
            </w:pPr>
            <w:r>
              <w:rPr>
                <w:rFonts w:ascii="Amazon Ember" w:hAnsi="Amazon Ember"/>
                <w:sz w:val="18"/>
                <w:lang w:val="es-MX"/>
              </w:rPr>
              <w:t xml:space="preserve">Arquitectura del pipeline, RAG y gobierno de IA</w:t>
            </w:r>
          </w:p>
        </w:tc>
        <w:tc>
          <w:tcPr>
            <w:tcW w:w="1615" w:type="dxa"/>
            <w:noWrap/>
            <w:vAlign w:val="center"/>
          </w:tcPr>
          <w:p w14:paraId="797325F8" w14:textId="7F55750C" w:rsidR="0020746B" w:rsidRDefault="0020746B" w:rsidP="0020746B">
            <w:pPr>
              <w:spacing w:afterLines="120" w:after="288"/>
              <w:contextualSpacing/>
              <w:rPr>
                <w:rFonts w:ascii="Amazon Ember" w:hAnsi="Amazon Ember"/>
                <w:sz w:val="18"/>
              </w:rPr>
            </w:pPr>
            <w:r>
              <w:rPr>
                <w:rFonts w:ascii="Amazon Ember" w:hAnsi="Amazon Ember"/>
                <w:sz w:val="18"/>
              </w:rPr>
              <w:t>AI Engineer</w:t>
            </w:r>
          </w:p>
        </w:tc>
        <w:tc>
          <w:tcPr>
            <w:tcW w:w="1373" w:type="dxa"/>
            <w:noWrap/>
            <w:vAlign w:val="center"/>
          </w:tcPr>
          <w:p w14:paraId="51848125" w14:textId="0C78416D" w:rsidR="0020746B" w:rsidRDefault="0020746B" w:rsidP="0020746B">
            <w:pPr>
              <w:spacing w:afterLines="120" w:after="288"/>
              <w:contextualSpacing/>
              <w:rPr>
                <w:rFonts w:ascii="Amazon Ember" w:hAnsi="Amazon Ember"/>
                <w:sz w:val="18"/>
              </w:rPr>
            </w:pPr>
            <w:r>
              <w:rPr>
                <w:rFonts w:ascii="Amazon Ember" w:hAnsi="Amazon Ember"/>
                <w:sz w:val="18"/>
              </w:rPr>
              <w:t>Customer</w:t>
            </w:r>
          </w:p>
        </w:tc>
      </w:tr>
      <w:tr w:rsidR="0020746B" w:rsidRPr="00FD757B" w14:paraId="2FC2CF29" w14:textId="77777777" w:rsidTr="00FB7BC8">
        <w:trPr>
          <w:trHeight w:val="307"/>
        </w:trPr>
        <w:tc>
          <w:tcPr>
            <w:tcW w:w="1530" w:type="dxa"/>
            <w:noWrap/>
            <w:vAlign w:val="center"/>
          </w:tcPr>
          <w:p w14:paraId="55A07ECA" w14:textId="2484318C" w:rsidR="0020746B" w:rsidRDefault="0020746B" w:rsidP="0020746B">
            <w:pPr>
              <w:spacing w:afterLines="120" w:after="288"/>
              <w:contextualSpacing/>
              <w:rPr>
                <w:rFonts w:ascii="Amazon Ember" w:hAnsi="Amazon Ember"/>
                <w:sz w:val="18"/>
              </w:rPr>
            </w:pPr>
            <w:r>
              <w:rPr>
                <w:rFonts w:ascii="Amazon Ember" w:hAnsi="Amazon Ember"/>
                <w:sz w:val="18"/>
              </w:rPr>
              <w:t>Alejandro</w:t>
            </w:r>
          </w:p>
        </w:tc>
        <w:tc>
          <w:tcPr>
            <w:tcW w:w="1440" w:type="dxa"/>
            <w:noWrap/>
            <w:vAlign w:val="center"/>
          </w:tcPr>
          <w:p w14:paraId="092CE946" w14:textId="1C2B7770" w:rsidR="0020746B" w:rsidRDefault="0020746B" w:rsidP="0020746B">
            <w:pPr>
              <w:spacing w:afterLines="120" w:after="288"/>
              <w:contextualSpacing/>
              <w:rPr>
                <w:rFonts w:ascii="Amazon Ember" w:hAnsi="Amazon Ember"/>
                <w:sz w:val="18"/>
              </w:rPr>
            </w:pPr>
            <w:r>
              <w:rPr>
                <w:rFonts w:ascii="Amazon Ember" w:hAnsi="Amazon Ember"/>
                <w:sz w:val="18"/>
              </w:rPr>
              <w:t>Vergara Torres</w:t>
            </w:r>
          </w:p>
        </w:tc>
        <w:tc>
          <w:tcPr>
            <w:tcW w:w="1911" w:type="dxa"/>
            <w:noWrap/>
            <w:vAlign w:val="center"/>
          </w:tcPr>
          <w:p w14:paraId="1AFDC666" w14:textId="6F3B9FF4" w:rsidR="0020746B" w:rsidRPr="007F4E56" w:rsidRDefault="0020746B" w:rsidP="0020746B">
            <w:pPr>
              <w:spacing w:afterLines="120" w:after="288"/>
              <w:contextualSpacing/>
              <w:rPr>
                <w:rFonts w:ascii="Amazon Ember" w:hAnsi="Amazon Ember"/>
                <w:sz w:val="18"/>
                <w:lang w:val="es-MX"/>
              </w:rPr>
            </w:pPr>
            <w:r>
              <w:rPr>
                <w:rFonts w:ascii="Amazon Ember" w:hAnsi="Amazon Ember"/>
                <w:sz w:val="18"/>
                <w:lang w:val="es-MX"/>
              </w:rPr>
              <w:t xml:space="preserve">Sponsor del proyecto; arquitectura empresarial y gobierno de IA</w:t>
            </w:r>
          </w:p>
        </w:tc>
        <w:tc>
          <w:tcPr>
            <w:tcW w:w="1615" w:type="dxa"/>
            <w:noWrap/>
            <w:vAlign w:val="center"/>
          </w:tcPr>
          <w:p w14:paraId="14B0F1BA" w14:textId="5D744B99" w:rsidR="0020746B" w:rsidRDefault="0020746B" w:rsidP="0020746B">
            <w:pPr>
              <w:spacing w:afterLines="120" w:after="288"/>
              <w:contextualSpacing/>
              <w:rPr>
                <w:rFonts w:ascii="Amazon Ember" w:hAnsi="Amazon Ember"/>
                <w:sz w:val="18"/>
              </w:rPr>
            </w:pPr>
            <w:r>
              <w:rPr>
                <w:rFonts w:ascii="Amazon Ember" w:hAnsi="Amazon Ember"/>
                <w:sz w:val="18"/>
              </w:rPr>
              <w:t>Sponsor / AI Orchestration Manager</w:t>
            </w:r>
          </w:p>
        </w:tc>
        <w:tc>
          <w:tcPr>
            <w:tcW w:w="1373" w:type="dxa"/>
            <w:noWrap/>
            <w:vAlign w:val="center"/>
          </w:tcPr>
          <w:p w14:paraId="633628A9" w14:textId="51852571" w:rsidR="0020746B" w:rsidRDefault="0020746B" w:rsidP="0020746B">
            <w:pPr>
              <w:spacing w:afterLines="120" w:after="288"/>
              <w:contextualSpacing/>
              <w:rPr>
                <w:rFonts w:ascii="Amazon Ember" w:hAnsi="Amazon Ember"/>
                <w:sz w:val="18"/>
              </w:rPr>
            </w:pPr>
            <w:r>
              <w:rPr>
                <w:rFonts w:ascii="Amazon Ember" w:hAnsi="Amazon Ember"/>
                <w:sz w:val="18"/>
              </w:rPr>
              <w:t>Customer</w:t>
            </w:r>
          </w:p>
        </w:tc>
      </w:tr>
      <w:tr w:rsidR="0020746B" w:rsidRPr="00FD757B" w14:paraId="665FC2D7" w14:textId="77777777" w:rsidTr="00FB7BC8">
        <w:trPr>
          <w:trHeight w:val="307"/>
        </w:trPr>
        <w:tc>
          <w:tcPr>
            <w:tcW w:w="1530" w:type="dxa"/>
            <w:noWrap/>
            <w:vAlign w:val="center"/>
          </w:tcPr>
          <w:p w14:paraId="0B407278"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Freddy</w:t>
            </w:r>
          </w:p>
        </w:tc>
        <w:tc>
          <w:tcPr>
            <w:tcW w:w="1440" w:type="dxa"/>
            <w:noWrap/>
            <w:vAlign w:val="center"/>
          </w:tcPr>
          <w:p w14:paraId="42740ECE" w14:textId="77777777" w:rsidR="0020746B" w:rsidRPr="00EF088F" w:rsidRDefault="0020746B" w:rsidP="0020746B">
            <w:pPr>
              <w:spacing w:afterLines="120" w:after="288"/>
              <w:contextualSpacing/>
              <w:rPr>
                <w:rFonts w:ascii="Amazon Ember" w:hAnsi="Amazon Ember" w:cs="Amazon Ember"/>
                <w:b/>
                <w:bCs/>
                <w:sz w:val="16"/>
                <w:szCs w:val="16"/>
                <w:highlight w:val="yellow"/>
                <w:lang w:val="en-GB"/>
              </w:rPr>
            </w:pPr>
            <w:r>
              <w:rPr>
                <w:rFonts w:ascii="Amazon Ember" w:hAnsi="Amazon Ember"/>
                <w:sz w:val="18"/>
                <w:highlight w:val="yellow"/>
              </w:rPr>
              <w:t>(⚠ POR CONFIRMAR)</w:t>
            </w:r>
          </w:p>
        </w:tc>
        <w:tc>
          <w:tcPr>
            <w:tcW w:w="1911" w:type="dxa"/>
            <w:noWrap/>
            <w:vAlign w:val="center"/>
          </w:tcPr>
          <w:p w14:paraId="7968CAED" w14:textId="77777777" w:rsidR="0020746B" w:rsidRPr="009E1703" w:rsidRDefault="0020746B" w:rsidP="0020746B">
            <w:pPr>
              <w:spacing w:afterLines="120" w:after="288"/>
              <w:contextualSpacing/>
              <w:rPr>
                <w:rFonts w:ascii="Amazon Ember" w:hAnsi="Amazon Ember" w:cs="Amazon Ember"/>
                <w:b/>
                <w:bCs/>
                <w:sz w:val="16"/>
                <w:szCs w:val="16"/>
                <w:lang w:val="es-MX"/>
              </w:rPr>
            </w:pPr>
            <w:r>
              <w:rPr>
                <w:rFonts w:ascii="Amazon Ember" w:hAnsi="Amazon Ember"/>
                <w:sz w:val="18"/>
                <w:lang w:val="es-MX"/>
              </w:rPr>
              <w:t>Estructura y calidad del borrador de propuesta</w:t>
            </w:r>
          </w:p>
        </w:tc>
        <w:tc>
          <w:tcPr>
            <w:tcW w:w="1615" w:type="dxa"/>
            <w:noWrap/>
            <w:vAlign w:val="center"/>
          </w:tcPr>
          <w:p w14:paraId="443DDAFC"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SME — propuestas</w:t>
            </w:r>
          </w:p>
        </w:tc>
        <w:tc>
          <w:tcPr>
            <w:tcW w:w="1373" w:type="dxa"/>
            <w:noWrap/>
            <w:vAlign w:val="center"/>
          </w:tcPr>
          <w:p w14:paraId="1406DD2D"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Customer</w:t>
            </w:r>
          </w:p>
        </w:tc>
      </w:tr>
      <w:tr w:rsidR="0020746B" w:rsidRPr="00FD757B" w14:paraId="56B403CF" w14:textId="77777777" w:rsidTr="00FB7BC8">
        <w:trPr>
          <w:trHeight w:val="307"/>
        </w:trPr>
        <w:tc>
          <w:tcPr>
            <w:tcW w:w="1530" w:type="dxa"/>
            <w:noWrap/>
            <w:vAlign w:val="center"/>
          </w:tcPr>
          <w:p w14:paraId="02C2947E"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Luis</w:t>
            </w:r>
          </w:p>
        </w:tc>
        <w:tc>
          <w:tcPr>
            <w:tcW w:w="1440" w:type="dxa"/>
            <w:noWrap/>
            <w:vAlign w:val="center"/>
          </w:tcPr>
          <w:p w14:paraId="7DC745D7" w14:textId="77777777" w:rsidR="0020746B" w:rsidRPr="00EF088F" w:rsidRDefault="0020746B" w:rsidP="0020746B">
            <w:pPr>
              <w:spacing w:afterLines="120" w:after="288"/>
              <w:contextualSpacing/>
              <w:rPr>
                <w:rFonts w:ascii="Amazon Ember" w:hAnsi="Amazon Ember" w:cs="Amazon Ember"/>
                <w:b/>
                <w:bCs/>
                <w:sz w:val="16"/>
                <w:szCs w:val="16"/>
                <w:highlight w:val="yellow"/>
                <w:lang w:val="en-GB"/>
              </w:rPr>
            </w:pPr>
            <w:r>
              <w:rPr>
                <w:rFonts w:ascii="Amazon Ember" w:hAnsi="Amazon Ember"/>
                <w:sz w:val="18"/>
                <w:highlight w:val="yellow"/>
              </w:rPr>
              <w:t>(⚠ POR CONFIRMAR)</w:t>
            </w:r>
          </w:p>
        </w:tc>
        <w:tc>
          <w:tcPr>
            <w:tcW w:w="1911" w:type="dxa"/>
            <w:noWrap/>
            <w:vAlign w:val="center"/>
          </w:tcPr>
          <w:p w14:paraId="60CF3F6B" w14:textId="77777777" w:rsidR="0020746B" w:rsidRPr="009E1703" w:rsidRDefault="0020746B" w:rsidP="0020746B">
            <w:pPr>
              <w:spacing w:afterLines="120" w:after="288"/>
              <w:contextualSpacing/>
              <w:rPr>
                <w:rFonts w:ascii="Amazon Ember" w:hAnsi="Amazon Ember" w:cs="Amazon Ember"/>
                <w:b/>
                <w:bCs/>
                <w:sz w:val="16"/>
                <w:szCs w:val="16"/>
                <w:lang w:val="es-MX"/>
              </w:rPr>
            </w:pPr>
            <w:r>
              <w:rPr>
                <w:rFonts w:ascii="Amazon Ember" w:hAnsi="Amazon Ember"/>
                <w:sz w:val="18"/>
                <w:lang w:val="es-MX"/>
              </w:rPr>
              <w:t>Catálogo de soluciones y mapeo de servicios por superficie de ataque</w:t>
            </w:r>
          </w:p>
        </w:tc>
        <w:tc>
          <w:tcPr>
            <w:tcW w:w="1615" w:type="dxa"/>
            <w:noWrap/>
            <w:vAlign w:val="center"/>
          </w:tcPr>
          <w:p w14:paraId="09C0D573"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SME — preventa</w:t>
            </w:r>
          </w:p>
        </w:tc>
        <w:tc>
          <w:tcPr>
            <w:tcW w:w="1373" w:type="dxa"/>
            <w:noWrap/>
            <w:vAlign w:val="center"/>
          </w:tcPr>
          <w:p w14:paraId="45C94DA1"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Customer</w:t>
            </w:r>
          </w:p>
        </w:tc>
      </w:tr>
      <w:tr w:rsidR="0020746B" w:rsidRPr="00FD757B" w14:paraId="79960D5F" w14:textId="77777777" w:rsidTr="00FB7BC8">
        <w:trPr>
          <w:trHeight w:val="307"/>
        </w:trPr>
        <w:tc>
          <w:tcPr>
            <w:tcW w:w="1530" w:type="dxa"/>
            <w:noWrap/>
            <w:vAlign w:val="center"/>
          </w:tcPr>
          <w:p w14:paraId="530312BC"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César</w:t>
            </w:r>
          </w:p>
        </w:tc>
        <w:tc>
          <w:tcPr>
            <w:tcW w:w="1440" w:type="dxa"/>
            <w:noWrap/>
            <w:vAlign w:val="center"/>
          </w:tcPr>
          <w:p w14:paraId="37F29DC6" w14:textId="77777777" w:rsidR="0020746B" w:rsidRPr="00EF088F" w:rsidRDefault="0020746B" w:rsidP="0020746B">
            <w:pPr>
              <w:spacing w:afterLines="120" w:after="288"/>
              <w:contextualSpacing/>
              <w:rPr>
                <w:rFonts w:ascii="Amazon Ember" w:hAnsi="Amazon Ember" w:cs="Amazon Ember"/>
                <w:b/>
                <w:bCs/>
                <w:sz w:val="16"/>
                <w:szCs w:val="16"/>
                <w:highlight w:val="yellow"/>
                <w:lang w:val="en-GB"/>
              </w:rPr>
            </w:pPr>
            <w:r>
              <w:rPr>
                <w:rFonts w:ascii="Amazon Ember" w:hAnsi="Amazon Ember"/>
                <w:sz w:val="18"/>
                <w:highlight w:val="yellow"/>
              </w:rPr>
              <w:t>(⚠ POR CONFIRMAR)</w:t>
            </w:r>
          </w:p>
        </w:tc>
        <w:tc>
          <w:tcPr>
            <w:tcW w:w="1911" w:type="dxa"/>
            <w:noWrap/>
            <w:vAlign w:val="center"/>
          </w:tcPr>
          <w:p w14:paraId="719B88D9" w14:textId="77777777" w:rsidR="0020746B" w:rsidRPr="009E1703" w:rsidRDefault="0020746B" w:rsidP="0020746B">
            <w:pPr>
              <w:spacing w:afterLines="120" w:after="288"/>
              <w:contextualSpacing/>
              <w:rPr>
                <w:rFonts w:ascii="Amazon Ember" w:hAnsi="Amazon Ember" w:cs="Amazon Ember"/>
                <w:b/>
                <w:bCs/>
                <w:sz w:val="16"/>
                <w:szCs w:val="16"/>
                <w:lang w:val="es-MX"/>
              </w:rPr>
            </w:pPr>
            <w:r>
              <w:rPr>
                <w:rFonts w:ascii="Amazon Ember" w:hAnsi="Amazon Ember"/>
                <w:sz w:val="18"/>
                <w:lang w:val="es-MX"/>
              </w:rPr>
              <w:t>Catálogo y marcos de cumplimiento aplicables a México</w:t>
            </w:r>
          </w:p>
        </w:tc>
        <w:tc>
          <w:tcPr>
            <w:tcW w:w="1615" w:type="dxa"/>
            <w:noWrap/>
            <w:vAlign w:val="center"/>
          </w:tcPr>
          <w:p w14:paraId="76DDD774"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SME — preventa</w:t>
            </w:r>
          </w:p>
        </w:tc>
        <w:tc>
          <w:tcPr>
            <w:tcW w:w="1373" w:type="dxa"/>
            <w:noWrap/>
            <w:vAlign w:val="center"/>
          </w:tcPr>
          <w:p w14:paraId="379F6943"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Customer</w:t>
            </w:r>
          </w:p>
        </w:tc>
      </w:tr>
      <w:tr w:rsidR="0020746B" w:rsidRPr="00FD757B" w14:paraId="362DD8E8" w14:textId="77777777" w:rsidTr="00FB7BC8">
        <w:trPr>
          <w:trHeight w:val="307"/>
        </w:trPr>
        <w:tc>
          <w:tcPr>
            <w:tcW w:w="1530" w:type="dxa"/>
            <w:noWrap/>
            <w:vAlign w:val="center"/>
          </w:tcPr>
          <w:p w14:paraId="0C8BF425"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Sergio</w:t>
            </w:r>
          </w:p>
        </w:tc>
        <w:tc>
          <w:tcPr>
            <w:tcW w:w="1440" w:type="dxa"/>
            <w:noWrap/>
            <w:vAlign w:val="center"/>
          </w:tcPr>
          <w:p w14:paraId="7021E204" w14:textId="77777777" w:rsidR="0020746B" w:rsidRPr="00EF088F" w:rsidRDefault="0020746B" w:rsidP="0020746B">
            <w:pPr>
              <w:spacing w:afterLines="120" w:after="288"/>
              <w:contextualSpacing/>
              <w:rPr>
                <w:rFonts w:ascii="Amazon Ember" w:hAnsi="Amazon Ember" w:cs="Amazon Ember"/>
                <w:b/>
                <w:bCs/>
                <w:sz w:val="16"/>
                <w:szCs w:val="16"/>
                <w:highlight w:val="yellow"/>
                <w:lang w:val="en-GB"/>
              </w:rPr>
            </w:pPr>
            <w:r>
              <w:rPr>
                <w:rFonts w:ascii="Amazon Ember" w:hAnsi="Amazon Ember"/>
                <w:sz w:val="18"/>
                <w:highlight w:val="yellow"/>
              </w:rPr>
              <w:t>(⚠ POR CONFIRMAR)</w:t>
            </w:r>
          </w:p>
        </w:tc>
        <w:tc>
          <w:tcPr>
            <w:tcW w:w="1911" w:type="dxa"/>
            <w:noWrap/>
            <w:vAlign w:val="center"/>
          </w:tcPr>
          <w:p w14:paraId="5EE8A498" w14:textId="77777777" w:rsidR="0020746B" w:rsidRPr="009E1703" w:rsidRDefault="0020746B" w:rsidP="0020746B">
            <w:pPr>
              <w:spacing w:afterLines="120" w:after="288"/>
              <w:contextualSpacing/>
              <w:rPr>
                <w:rFonts w:ascii="Amazon Ember" w:hAnsi="Amazon Ember" w:cs="Amazon Ember"/>
                <w:b/>
                <w:bCs/>
                <w:sz w:val="16"/>
                <w:szCs w:val="16"/>
                <w:lang w:val="es-MX"/>
              </w:rPr>
            </w:pPr>
            <w:r>
              <w:rPr>
                <w:rFonts w:ascii="Amazon Ember" w:hAnsi="Amazon Ember"/>
                <w:sz w:val="18"/>
                <w:lang w:val="es-MX"/>
              </w:rPr>
              <w:t>Directorio de fabricantes y proveedores</w:t>
            </w:r>
          </w:p>
        </w:tc>
        <w:tc>
          <w:tcPr>
            <w:tcW w:w="1615" w:type="dxa"/>
            <w:noWrap/>
            <w:vAlign w:val="center"/>
          </w:tcPr>
          <w:p w14:paraId="1DFF3FDA"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SME — proveedores</w:t>
            </w:r>
          </w:p>
        </w:tc>
        <w:tc>
          <w:tcPr>
            <w:tcW w:w="1373" w:type="dxa"/>
            <w:noWrap/>
            <w:vAlign w:val="center"/>
          </w:tcPr>
          <w:p w14:paraId="64413F7F"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Customer</w:t>
            </w:r>
          </w:p>
        </w:tc>
      </w:tr>
      <w:tr w:rsidR="0020746B" w:rsidRPr="00FD757B" w14:paraId="17C80DBF" w14:textId="77777777" w:rsidTr="00FB7BC8">
        <w:trPr>
          <w:trHeight w:val="307"/>
        </w:trPr>
        <w:tc>
          <w:tcPr>
            <w:tcW w:w="1530" w:type="dxa"/>
            <w:noWrap/>
            <w:vAlign w:val="center"/>
          </w:tcPr>
          <w:p w14:paraId="17E71A18"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Susana</w:t>
            </w:r>
          </w:p>
        </w:tc>
        <w:tc>
          <w:tcPr>
            <w:tcW w:w="1440" w:type="dxa"/>
            <w:noWrap/>
            <w:vAlign w:val="center"/>
          </w:tcPr>
          <w:p w14:paraId="17E0CE15" w14:textId="77777777" w:rsidR="0020746B" w:rsidRPr="00EF088F" w:rsidRDefault="0020746B" w:rsidP="0020746B">
            <w:pPr>
              <w:spacing w:afterLines="120" w:after="288"/>
              <w:contextualSpacing/>
              <w:rPr>
                <w:rFonts w:ascii="Amazon Ember" w:hAnsi="Amazon Ember" w:cs="Amazon Ember"/>
                <w:b/>
                <w:bCs/>
                <w:sz w:val="16"/>
                <w:szCs w:val="16"/>
                <w:highlight w:val="yellow"/>
                <w:lang w:val="en-GB"/>
              </w:rPr>
            </w:pPr>
            <w:r>
              <w:rPr>
                <w:rFonts w:ascii="Amazon Ember" w:hAnsi="Amazon Ember"/>
                <w:sz w:val="18"/>
                <w:highlight w:val="yellow"/>
              </w:rPr>
              <w:t>(⚠ POR CONFIRMAR)</w:t>
            </w:r>
          </w:p>
        </w:tc>
        <w:tc>
          <w:tcPr>
            <w:tcW w:w="1911" w:type="dxa"/>
            <w:noWrap/>
            <w:vAlign w:val="center"/>
          </w:tcPr>
          <w:p w14:paraId="264EBA6C" w14:textId="77777777" w:rsidR="0020746B" w:rsidRPr="009E1703" w:rsidRDefault="0020746B" w:rsidP="0020746B">
            <w:pPr>
              <w:spacing w:afterLines="120" w:after="288"/>
              <w:contextualSpacing/>
              <w:rPr>
                <w:rFonts w:ascii="Amazon Ember" w:hAnsi="Amazon Ember" w:cs="Amazon Ember"/>
                <w:b/>
                <w:bCs/>
                <w:sz w:val="16"/>
                <w:szCs w:val="16"/>
                <w:lang w:val="es-MX"/>
              </w:rPr>
            </w:pPr>
            <w:r>
              <w:rPr>
                <w:rFonts w:ascii="Amazon Ember" w:hAnsi="Amazon Ember"/>
                <w:sz w:val="18"/>
                <w:lang w:val="es-MX"/>
              </w:rPr>
              <w:t>Accesos a documentación y portales de fabricante</w:t>
            </w:r>
          </w:p>
        </w:tc>
        <w:tc>
          <w:tcPr>
            <w:tcW w:w="1615" w:type="dxa"/>
            <w:noWrap/>
            <w:vAlign w:val="center"/>
          </w:tcPr>
          <w:p w14:paraId="35527CF4"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Gestión de accesos</w:t>
            </w:r>
          </w:p>
        </w:tc>
        <w:tc>
          <w:tcPr>
            <w:tcW w:w="1373" w:type="dxa"/>
            <w:noWrap/>
            <w:vAlign w:val="center"/>
          </w:tcPr>
          <w:p w14:paraId="38906D90"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Customer</w:t>
            </w:r>
          </w:p>
        </w:tc>
      </w:tr>
      <w:tr w:rsidR="0020746B" w:rsidRPr="00FD757B" w14:paraId="4E6DE63E" w14:textId="77777777" w:rsidTr="00FB7BC8">
        <w:trPr>
          <w:trHeight w:val="307"/>
        </w:trPr>
        <w:tc>
          <w:tcPr>
            <w:tcW w:w="1530" w:type="dxa"/>
            <w:noWrap/>
            <w:vAlign w:val="center"/>
          </w:tcPr>
          <w:p w14:paraId="2E14F514"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Por asignar</w:t>
            </w:r>
          </w:p>
        </w:tc>
        <w:tc>
          <w:tcPr>
            <w:tcW w:w="1440" w:type="dxa"/>
            <w:noWrap/>
            <w:vAlign w:val="center"/>
          </w:tcPr>
          <w:p w14:paraId="750AD6F4" w14:textId="77777777" w:rsidR="0020746B" w:rsidRPr="00FD757B" w:rsidRDefault="0020746B" w:rsidP="0020746B">
            <w:pPr>
              <w:spacing w:afterLines="120" w:after="288"/>
              <w:contextualSpacing/>
              <w:rPr>
                <w:rFonts w:ascii="Amazon Ember" w:hAnsi="Amazon Ember" w:cs="Amazon Ember"/>
                <w:b/>
                <w:bCs/>
                <w:sz w:val="16"/>
                <w:szCs w:val="16"/>
                <w:lang w:val="en-GB"/>
              </w:rPr>
            </w:pPr>
          </w:p>
        </w:tc>
        <w:tc>
          <w:tcPr>
            <w:tcW w:w="1911" w:type="dxa"/>
            <w:noWrap/>
            <w:vAlign w:val="center"/>
          </w:tcPr>
          <w:p w14:paraId="3BE554EA" w14:textId="77777777" w:rsidR="0020746B" w:rsidRPr="009E1703" w:rsidRDefault="0020746B" w:rsidP="0020746B">
            <w:pPr>
              <w:spacing w:afterLines="120" w:after="288"/>
              <w:contextualSpacing/>
              <w:rPr>
                <w:rFonts w:ascii="Amazon Ember" w:hAnsi="Amazon Ember" w:cs="Amazon Ember"/>
                <w:b/>
                <w:bCs/>
                <w:sz w:val="16"/>
                <w:szCs w:val="16"/>
                <w:lang w:val="es-MX"/>
              </w:rPr>
            </w:pPr>
            <w:r>
              <w:rPr>
                <w:rFonts w:ascii="Amazon Ember" w:hAnsi="Amazon Ember"/>
                <w:sz w:val="18"/>
                <w:lang w:val="es-MX"/>
              </w:rPr>
              <w:t>Arquitectura de la solución y cuenta sandbox</w:t>
            </w:r>
          </w:p>
        </w:tc>
        <w:tc>
          <w:tcPr>
            <w:tcW w:w="1615" w:type="dxa"/>
            <w:noWrap/>
            <w:vAlign w:val="center"/>
          </w:tcPr>
          <w:p w14:paraId="67F75BAA"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Solutions Architect</w:t>
            </w:r>
          </w:p>
        </w:tc>
        <w:tc>
          <w:tcPr>
            <w:tcW w:w="1373" w:type="dxa"/>
            <w:noWrap/>
            <w:vAlign w:val="center"/>
          </w:tcPr>
          <w:p w14:paraId="17846D9D"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AWS</w:t>
            </w:r>
          </w:p>
        </w:tc>
      </w:tr>
      <w:tr w:rsidR="0020746B" w:rsidRPr="00FD757B" w14:paraId="09B9C6A8" w14:textId="77777777" w:rsidTr="00FB7BC8">
        <w:trPr>
          <w:trHeight w:val="307"/>
        </w:trPr>
        <w:tc>
          <w:tcPr>
            <w:tcW w:w="1530" w:type="dxa"/>
            <w:noWrap/>
            <w:vAlign w:val="center"/>
          </w:tcPr>
          <w:p w14:paraId="6926B9EE"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Por asignar</w:t>
            </w:r>
          </w:p>
        </w:tc>
        <w:tc>
          <w:tcPr>
            <w:tcW w:w="1440" w:type="dxa"/>
            <w:noWrap/>
            <w:vAlign w:val="center"/>
          </w:tcPr>
          <w:p w14:paraId="0DB7BE66" w14:textId="77777777" w:rsidR="0020746B" w:rsidRPr="00FD757B" w:rsidRDefault="0020746B" w:rsidP="0020746B">
            <w:pPr>
              <w:spacing w:afterLines="120" w:after="288"/>
              <w:contextualSpacing/>
              <w:rPr>
                <w:rFonts w:ascii="Amazon Ember" w:hAnsi="Amazon Ember" w:cs="Amazon Ember"/>
                <w:b/>
                <w:bCs/>
                <w:sz w:val="16"/>
                <w:szCs w:val="16"/>
                <w:lang w:val="en-GB"/>
              </w:rPr>
            </w:pPr>
          </w:p>
        </w:tc>
        <w:tc>
          <w:tcPr>
            <w:tcW w:w="1911" w:type="dxa"/>
            <w:noWrap/>
            <w:vAlign w:val="center"/>
          </w:tcPr>
          <w:p w14:paraId="5D1007D9" w14:textId="77777777" w:rsidR="0020746B" w:rsidRPr="009E1703" w:rsidRDefault="0020746B" w:rsidP="0020746B">
            <w:pPr>
              <w:spacing w:afterLines="120" w:after="288"/>
              <w:contextualSpacing/>
              <w:rPr>
                <w:rFonts w:ascii="Amazon Ember" w:hAnsi="Amazon Ember" w:cs="Amazon Ember"/>
                <w:b/>
                <w:bCs/>
                <w:sz w:val="16"/>
                <w:szCs w:val="16"/>
                <w:lang w:val="es-MX"/>
              </w:rPr>
            </w:pPr>
            <w:r>
              <w:rPr>
                <w:rFonts w:ascii="Amazon Ember" w:hAnsi="Amazon Ember"/>
                <w:sz w:val="18"/>
                <w:lang w:val="es-MX"/>
              </w:rPr>
              <w:t>Bedrock, Knowledge Bases y despliegue del modelo autoalojado</w:t>
            </w:r>
          </w:p>
        </w:tc>
        <w:tc>
          <w:tcPr>
            <w:tcW w:w="1615" w:type="dxa"/>
            <w:noWrap/>
            <w:vAlign w:val="center"/>
          </w:tcPr>
          <w:p w14:paraId="4B0A03E5"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GenAI Specialist SA</w:t>
            </w:r>
          </w:p>
        </w:tc>
        <w:tc>
          <w:tcPr>
            <w:tcW w:w="1373" w:type="dxa"/>
            <w:noWrap/>
            <w:vAlign w:val="center"/>
          </w:tcPr>
          <w:p w14:paraId="5A444FE4" w14:textId="77777777" w:rsidR="0020746B" w:rsidRPr="00FD757B" w:rsidRDefault="0020746B" w:rsidP="0020746B">
            <w:pPr>
              <w:spacing w:afterLines="120" w:after="288"/>
              <w:contextualSpacing/>
              <w:rPr>
                <w:rFonts w:ascii="Amazon Ember" w:hAnsi="Amazon Ember" w:cs="Amazon Ember"/>
                <w:b/>
                <w:bCs/>
                <w:sz w:val="16"/>
                <w:szCs w:val="16"/>
                <w:lang w:val="en-GB"/>
              </w:rPr>
            </w:pPr>
            <w:r>
              <w:rPr>
                <w:rFonts w:ascii="Amazon Ember" w:hAnsi="Amazon Ember"/>
                <w:sz w:val="18"/>
              </w:rPr>
              <w:t>AWS</w:t>
            </w:r>
          </w:p>
        </w:tc>
      </w:tr>
    </w:tbl>
    <w:p w14:paraId="7A8B98E0" w14:textId="77777777" w:rsidR="00C009C5" w:rsidRPr="00FD757B" w:rsidRDefault="00C009C5" w:rsidP="00C009C5">
      <w:pPr>
        <w:rPr>
          <w:rFonts w:ascii="Amazon Ember" w:hAnsi="Amazon Ember" w:cs="Amazon Ember"/>
        </w:rPr>
      </w:pPr>
    </w:p>
    <w:p w14:paraId="12E4AA43" w14:textId="77777777" w:rsidR="00C009C5" w:rsidRPr="00FD757B" w:rsidRDefault="00C009C5" w:rsidP="00C009C5">
      <w:pPr>
        <w:rPr>
          <w:rFonts w:ascii="Amazon Ember" w:hAnsi="Amazon Ember" w:cs="Amazon Ember"/>
        </w:rPr>
      </w:pPr>
    </w:p>
    <w:p w14:paraId="2E7CC849" w14:textId="77777777" w:rsidR="00FB7BC8" w:rsidRDefault="00FB7BC8">
      <w:pPr>
        <w:rPr>
          <w:rFonts w:ascii="Amazon Ember" w:eastAsiaTheme="majorEastAsia" w:hAnsi="Amazon Ember" w:cs="Amazon Ember"/>
          <w:b/>
          <w:color w:val="2F5496" w:themeColor="accent1" w:themeShade="BF"/>
          <w:sz w:val="21"/>
          <w:szCs w:val="21"/>
        </w:rPr>
      </w:pPr>
      <w:r>
        <w:rPr>
          <w:rFonts w:ascii="Amazon Ember" w:hAnsi="Amazon Ember" w:cs="Amazon Ember"/>
          <w:sz w:val="21"/>
          <w:szCs w:val="21"/>
        </w:rPr>
        <w:br w:type="page"/>
      </w:r>
    </w:p>
    <w:p w14:paraId="02C12DE0" w14:textId="21B62C75" w:rsidR="00D129C9" w:rsidRPr="000D7913" w:rsidRDefault="003F4CD7" w:rsidP="00C25748">
      <w:pPr>
        <w:pStyle w:val="Heading1"/>
        <w:tabs>
          <w:tab w:val="left" w:pos="3170"/>
        </w:tabs>
        <w:spacing w:before="0" w:afterLines="120" w:after="288"/>
        <w:contextualSpacing/>
        <w:jc w:val="both"/>
        <w:rPr>
          <w:rStyle w:val="Strong"/>
          <w:rFonts w:ascii="Amazon Ember" w:hAnsi="Amazon Ember" w:cs="Amazon Ember"/>
          <w:b/>
          <w:bCs w:val="0"/>
          <w:color w:val="595959" w:themeColor="text1" w:themeTint="A6"/>
        </w:rPr>
      </w:pPr>
      <w:bookmarkStart w:id="10" w:name="_Toc241221367"/>
      <w:r>
        <w:rPr>
          <w:rFonts w:ascii="Amazon Ember" w:hAnsi="Amazon Ember" w:cs="Amazon Ember"/>
          <w:color w:val="595959" w:themeColor="text1" w:themeTint="A6"/>
        </w:rPr>
        <w:t>Pre-requisitos</w:t>
      </w:r>
      <w:bookmarkEnd w:id="10"/>
    </w:p>
    <w:p w14:paraId="62508C10" w14:textId="77777777" w:rsidR="000D7913" w:rsidRPr="000D7913" w:rsidRDefault="000D7913" w:rsidP="00C25748">
      <w:pPr>
        <w:pStyle w:val="Heading2"/>
        <w:jc w:val="both"/>
      </w:pPr>
      <w:bookmarkStart w:id="11" w:name="_Toc241221368"/>
      <w:r>
        <w:t>Ítems Clave</w:t>
      </w:r>
      <w:bookmarkEnd w:id="11"/>
    </w:p>
    <w:p w14:paraId="471A205F" w14:textId="77777777" w:rsidR="000D7913" w:rsidRPr="000D7913" w:rsidRDefault="000D7913" w:rsidP="00C25748">
      <w:pPr>
        <w:jc w:val="both"/>
        <w:rPr>
          <w:rFonts w:ascii="Amazon Ember" w:hAnsi="Amazon Ember" w:cs="Amazon Ember"/>
        </w:rPr>
      </w:pPr>
    </w:p>
    <w:p w14:paraId="5058BF31" w14:textId="1E339214" w:rsidR="000D7913" w:rsidRPr="007F4E56" w:rsidRDefault="000D7913" w:rsidP="00C25748">
      <w:pPr>
        <w:jc w:val="both"/>
        <w:rPr>
          <w:rFonts w:ascii="Amazon Ember" w:hAnsi="Amazon Ember" w:cs="Amazon Ember"/>
          <w:lang w:val="es-MX"/>
        </w:rPr>
      </w:pPr>
      <w:r>
        <w:rPr>
          <w:rFonts w:ascii="Amazon Ember" w:hAnsi="Amazon Ember" w:cs="Amazon Ember"/>
          <w:lang w:val="es-MX"/>
        </w:rPr>
        <w:t>Tareas pre-requisito a completar antes del DPI:</w:t>
      </w:r>
    </w:p>
    <w:p w14:paraId="77AB9D1B" w14:textId="77777777" w:rsidR="000D7913" w:rsidRPr="007F4E56" w:rsidRDefault="000D7913" w:rsidP="00C25748">
      <w:pPr>
        <w:jc w:val="both"/>
        <w:rPr>
          <w:rFonts w:ascii="Amazon Ember" w:hAnsi="Amazon Ember" w:cs="Amazon Ember"/>
          <w:lang w:val="es-MX"/>
        </w:rPr>
      </w:pPr>
    </w:p>
    <w:p w14:paraId="3FBA135C" w14:textId="7E483765" w:rsidR="000D7913" w:rsidRPr="009E1703" w:rsidRDefault="000D7913" w:rsidP="00C25748">
      <w:pPr>
        <w:jc w:val="both"/>
        <w:rPr>
          <w:rFonts w:ascii="Amazon Ember" w:hAnsi="Amazon Ember" w:cs="Amazon Ember"/>
          <w:lang w:val="es-MX"/>
        </w:rPr>
      </w:pPr>
      <w:r>
        <w:rPr>
          <w:rFonts w:ascii="Amazon Ember" w:hAnsi="Amazon Ember" w:cs="Amazon Ember"/>
          <w:lang w:val="es-MX"/>
        </w:rPr>
        <w:t xml:space="preserve">  • </w:t>
      </w:r>
      <w:r>
        <w:rPr>
          <w:rFonts w:ascii="Amazon Ember" w:hAnsi="Amazon Ember" w:cs="Amazon Ember"/>
          <w:b/>
          <w:bCs/>
          <w:lang w:val="es-MX"/>
        </w:rPr>
        <w:t>Acceso físico/virtual:</w:t>
      </w:r>
      <w:r>
        <w:rPr>
          <w:rFonts w:ascii="Amazon Ember" w:hAnsi="Amazon Ember" w:cs="Amazon Ember"/>
          <w:lang w:val="es-MX"/>
        </w:rPr>
        <w:t xml:space="preserve"> Proveer a los asistentes de AWS acceso a las instalaciones (modalidad presencial) o a las herramientas de colaboración (modalidad virtual)</w:t>
      </w:r>
    </w:p>
    <w:p w14:paraId="60858996" w14:textId="77777777" w:rsidR="000D7913" w:rsidRPr="009E1703" w:rsidRDefault="000D7913" w:rsidP="00C25748">
      <w:pPr>
        <w:jc w:val="both"/>
        <w:rPr>
          <w:rFonts w:ascii="Amazon Ember" w:hAnsi="Amazon Ember" w:cs="Amazon Ember"/>
          <w:lang w:val="es-MX"/>
        </w:rPr>
      </w:pPr>
      <w:r>
        <w:rPr>
          <w:rFonts w:ascii="Amazon Ember" w:hAnsi="Amazon Ember" w:cs="Amazon Ember"/>
          <w:lang w:val="es-MX"/>
        </w:rPr>
        <w:t xml:space="preserve">  • </w:t>
      </w:r>
      <w:r>
        <w:rPr>
          <w:rFonts w:ascii="Amazon Ember" w:hAnsi="Amazon Ember" w:cs="Amazon Ember"/>
          <w:b/>
          <w:bCs/>
          <w:lang w:val="es-MX"/>
        </w:rPr>
        <w:t>Herramientas de colaboración:</w:t>
      </w:r>
      <w:r>
        <w:rPr>
          <w:rFonts w:ascii="Amazon Ember" w:hAnsi="Amazon Ember" w:cs="Amazon Ember"/>
          <w:lang w:val="es-MX"/>
        </w:rPr>
        <w:t xml:space="preserve"> Garantizar acceso a las plataformas virtuales que se utilizarán durante el DPI</w:t>
      </w:r>
    </w:p>
    <w:p w14:paraId="77745FFD" w14:textId="593DBCD7" w:rsidR="00DE3024" w:rsidRDefault="000D7913" w:rsidP="00C25748">
      <w:pPr>
        <w:jc w:val="both"/>
        <w:rPr>
          <w:rFonts w:ascii="Amazon Ember" w:hAnsi="Amazon Ember" w:cs="Amazon Ember"/>
          <w:lang w:val="es-CO"/>
        </w:rPr>
      </w:pPr>
      <w:r>
        <w:rPr>
          <w:rFonts w:ascii="Amazon Ember" w:hAnsi="Amazon Ember" w:cs="Amazon Ember"/>
          <w:lang w:val="es-MX"/>
        </w:rPr>
        <w:t xml:space="preserve">  • </w:t>
      </w:r>
      <w:r>
        <w:rPr>
          <w:rFonts w:ascii="Amazon Ember" w:hAnsi="Amazon Ember" w:cs="Amazon Ember"/>
          <w:b/>
          <w:bCs/>
          <w:lang w:val="es-MX"/>
        </w:rPr>
        <w:t>Convocatoria:</w:t>
      </w:r>
      <w:r>
        <w:rPr>
          <w:rFonts w:ascii="Amazon Ember" w:hAnsi="Amazon Ember" w:cs="Amazon Ember"/>
          <w:lang w:val="es-MX"/>
        </w:rPr>
        <w:t xml:space="preserve"> Enviar invitación a todos los participantes con ubicación, agenda y detalles de check-</w:t>
      </w:r>
      <w:r>
        <w:rPr>
          <w:rFonts w:ascii="Amazon Ember" w:hAnsi="Amazon Ember" w:cs="Amazon Ember"/>
          <w:lang w:val="es-CO"/>
        </w:rPr>
        <w:t>in</w:t>
      </w:r>
    </w:p>
    <w:p w14:paraId="1723BE84" w14:textId="77777777" w:rsidR="00B24AB7" w:rsidRDefault="00B24AB7" w:rsidP="00C25748">
      <w:pPr>
        <w:jc w:val="both"/>
        <w:rPr>
          <w:rFonts w:ascii="Amazon Ember" w:hAnsi="Amazon Ember" w:cs="Amazon Ember"/>
          <w:lang w:val="es-CO"/>
        </w:rPr>
      </w:pPr>
    </w:p>
    <w:p w14:paraId="1A81D39E" w14:textId="77777777" w:rsidR="00B24AB7" w:rsidRPr="00B24AB7" w:rsidRDefault="00B24AB7" w:rsidP="00B24AB7">
      <w:pPr>
        <w:rPr>
          <w:rStyle w:val="Strong"/>
          <w:rFonts w:ascii="Amazon Ember" w:hAnsi="Amazon Ember" w:cs="Amazon Ember"/>
          <w:b w:val="0"/>
          <w:bCs w:val="0"/>
          <w:color w:val="FF0000"/>
          <w:lang w:val="es-CO"/>
        </w:rPr>
      </w:pPr>
    </w:p>
    <w:p w14:paraId="15E0A7C6" w14:textId="57895B81" w:rsidR="00DE3024" w:rsidRPr="00B24AB7" w:rsidRDefault="00DE3024" w:rsidP="00D80B4D">
      <w:pPr>
        <w:pStyle w:val="Heading2"/>
      </w:pPr>
      <w:bookmarkStart w:id="12" w:name="_Toc241221369"/>
      <w:r>
        <w:t>Checklist:</w:t>
      </w:r>
      <w:bookmarkEnd w:id="12"/>
    </w:p>
    <w:p w14:paraId="763DF2E6" w14:textId="77777777" w:rsidR="00B24AB7" w:rsidRDefault="00B24AB7" w:rsidP="00B24AB7"/>
    <w:tbl>
      <w:tblPr>
        <w:tblStyle w:val="LightGrid-Accent1"/>
        <w:tblW w:w="0" w:type="auto"/>
        <w:tblLook w:val="04A0" w:firstRow="1" w:lastRow="0" w:firstColumn="1" w:lastColumn="0" w:noHBand="0" w:noVBand="1"/>
      </w:tblPr>
      <w:tblGrid>
        <w:gridCol w:w="1145"/>
        <w:gridCol w:w="4941"/>
        <w:gridCol w:w="3254"/>
      </w:tblGrid>
      <w:tr w:rsidR="000755B1" w14:paraId="34BE42D1" w14:textId="2DD25B85" w:rsidTr="000755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9900"/>
          </w:tcPr>
          <w:p w14:paraId="419C655B" w14:textId="77777777" w:rsidR="000755B1" w:rsidRDefault="000755B1" w:rsidP="00051406">
            <w:r>
              <w:rPr>
                <w:color w:val="FFFFFF"/>
              </w:rPr>
              <w:t>Categoría</w:t>
            </w:r>
          </w:p>
        </w:tc>
        <w:tc>
          <w:tcPr>
            <w:tcW w:w="4941" w:type="dxa"/>
            <w:shd w:val="clear" w:color="auto" w:fill="FF9900"/>
          </w:tcPr>
          <w:p w14:paraId="27E91B04" w14:textId="77777777" w:rsidR="000755B1" w:rsidRDefault="000755B1" w:rsidP="00051406">
            <w:pPr>
              <w:cnfStyle w:val="100000000000" w:firstRow="1" w:lastRow="0" w:firstColumn="0" w:lastColumn="0" w:oddVBand="0" w:evenVBand="0" w:oddHBand="0" w:evenHBand="0" w:firstRowFirstColumn="0" w:firstRowLastColumn="0" w:lastRowFirstColumn="0" w:lastRowLastColumn="0"/>
            </w:pPr>
            <w:r>
              <w:rPr>
                <w:color w:val="FFFFFF"/>
              </w:rPr>
              <w:t>Tarea</w:t>
            </w:r>
          </w:p>
        </w:tc>
        <w:tc>
          <w:tcPr>
            <w:tcW w:w="3254" w:type="dxa"/>
            <w:shd w:val="clear" w:color="auto" w:fill="FF9900"/>
          </w:tcPr>
          <w:p w14:paraId="7A0DCF82" w14:textId="77777777" w:rsidR="000755B1" w:rsidRDefault="000755B1" w:rsidP="00051406">
            <w:pPr>
              <w:cnfStyle w:val="100000000000" w:firstRow="1" w:lastRow="0" w:firstColumn="0" w:lastColumn="0" w:oddVBand="0" w:evenVBand="0" w:oddHBand="0" w:evenHBand="0" w:firstRowFirstColumn="0" w:firstRowLastColumn="0" w:lastRowFirstColumn="0" w:lastRowLastColumn="0"/>
              <w:rPr>
                <w:color w:val="FFFFFF"/>
              </w:rPr>
            </w:pPr>
          </w:p>
        </w:tc>
      </w:tr>
      <w:tr w:rsidR="000755B1" w:rsidRPr="007F4E56" w14:paraId="6F84E0B7" w14:textId="5B4046BF"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86" w:type="dxa"/>
            <w:gridSpan w:val="2"/>
            <w:shd w:val="clear" w:color="auto" w:fill="232F3E"/>
          </w:tcPr>
          <w:p w14:paraId="5772F098" w14:textId="77777777" w:rsidR="000755B1" w:rsidRPr="009E1703" w:rsidRDefault="000755B1" w:rsidP="00051406">
            <w:pPr>
              <w:rPr>
                <w:lang w:val="es-MX"/>
              </w:rPr>
            </w:pPr>
            <w:r>
              <w:rPr>
                <w:color w:val="FFFFFF"/>
                <w:lang w:val="es-MX"/>
              </w:rPr>
              <w:t>Cuenta AWS y Landing Zone</w:t>
            </w:r>
          </w:p>
        </w:tc>
        <w:tc>
          <w:tcPr>
            <w:tcW w:w="3254" w:type="dxa"/>
            <w:shd w:val="clear" w:color="auto" w:fill="232F3E"/>
          </w:tcPr>
          <w:p w14:paraId="4BE6EC52"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color w:val="FFFFFF"/>
                <w:lang w:val="es-MX"/>
              </w:rPr>
            </w:pPr>
          </w:p>
        </w:tc>
      </w:tr>
      <w:tr w:rsidR="000755B1" w:rsidRPr="007F4E56" w14:paraId="04D642F5" w14:textId="63685D98"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ADC317" w14:textId="77777777" w:rsidR="000755B1" w:rsidRPr="009E1703" w:rsidRDefault="000755B1" w:rsidP="00051406">
            <w:pPr>
              <w:rPr>
                <w:lang w:val="es-MX"/>
              </w:rPr>
            </w:pPr>
          </w:p>
        </w:tc>
        <w:tc>
          <w:tcPr>
            <w:tcW w:w="4941" w:type="dxa"/>
          </w:tcPr>
          <w:p w14:paraId="402237E0"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Cuenta AWS sandbox/dev habilitada para el DPI</w:t>
            </w:r>
          </w:p>
          <w:p w14:paraId="7BC66323" w14:textId="77777777" w:rsidR="000755B1" w:rsidRPr="007F4E56"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rFonts w:ascii="Amazon Ember" w:hAnsi="Amazon Ember"/>
                <w:i/>
                <w:color w:val="555555"/>
                <w:sz w:val="17"/>
                <w:lang w:val="es-MX"/>
              </w:rPr>
              <w:t xml:space="preserve">Status:  ☐ Completado    </w:t>
            </w:r>
            <w:r>
              <w:rPr>
                <w:rFonts w:ascii="Amazon Ember" w:hAnsi="Amazon Ember"/>
                <w:b/>
                <w:bCs/>
                <w:i/>
                <w:color w:val="555555"/>
                <w:sz w:val="17"/>
                <w:lang w:val="es-MX"/>
              </w:rPr>
              <w:t>☑ En Progreso</w:t>
            </w:r>
            <w:r>
              <w:rPr>
                <w:rFonts w:ascii="Amazon Ember" w:hAnsi="Amazon Ember"/>
                <w:i/>
                <w:color w:val="555555"/>
                <w:sz w:val="17"/>
                <w:lang w:val="es-MX"/>
              </w:rPr>
              <w:t xml:space="preserve">    ☐ No Aplica  ·  Solicitud a TI pendiente</w:t>
            </w:r>
          </w:p>
        </w:tc>
        <w:tc>
          <w:tcPr>
            <w:tcW w:w="3254" w:type="dxa"/>
          </w:tcPr>
          <w:p w14:paraId="35DB8003" w14:textId="00C0AD1D" w:rsidR="000755B1" w:rsidRPr="009E1703" w:rsidRDefault="000549B6" w:rsidP="00051406">
            <w:pPr>
              <w:cnfStyle w:val="000000010000" w:firstRow="0" w:lastRow="0" w:firstColumn="0" w:lastColumn="0" w:oddVBand="0" w:evenVBand="0" w:oddHBand="0" w:evenHBand="1" w:firstRowFirstColumn="0" w:firstRowLastColumn="0" w:lastRowFirstColumn="0" w:lastRowLastColumn="0"/>
              <w:rPr>
                <w:sz w:val="20"/>
                <w:lang w:val="es-MX"/>
              </w:rPr>
            </w:pPr>
            <w:r>
              <w:rPr>
                <w:sz w:val="20"/>
                <w:lang w:val="es-MX"/>
              </w:rPr>
              <w:t>Por el momento no se nos ha brindado alguna cuenta de Sandbox.</w:t>
            </w:r>
          </w:p>
        </w:tc>
      </w:tr>
      <w:tr w:rsidR="000755B1" w:rsidRPr="007F4E56" w14:paraId="026692F7" w14:textId="3306D14E"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D3739E" w14:textId="77777777" w:rsidR="000755B1" w:rsidRPr="000549B6" w:rsidRDefault="000755B1" w:rsidP="00051406">
            <w:pPr>
              <w:rPr>
                <w:lang w:val="es-MX"/>
              </w:rPr>
            </w:pPr>
          </w:p>
        </w:tc>
        <w:tc>
          <w:tcPr>
            <w:tcW w:w="4941" w:type="dxa"/>
          </w:tcPr>
          <w:p w14:paraId="0D073A3C" w14:textId="77777777" w:rsidR="000755B1" w:rsidRDefault="000755B1" w:rsidP="00051406">
            <w:pPr>
              <w:cnfStyle w:val="000000100000" w:firstRow="0" w:lastRow="0" w:firstColumn="0" w:lastColumn="0" w:oddVBand="0" w:evenVBand="0" w:oddHBand="1" w:evenHBand="0" w:firstRowFirstColumn="0" w:firstRowLastColumn="0" w:lastRowFirstColumn="0" w:lastRowLastColumn="0"/>
            </w:pPr>
            <w:r>
              <w:rPr>
                <w:sz w:val="20"/>
              </w:rPr>
              <w:t>Service Quotas / Soft limits revisados (Bedrock, SageMaker, EC2 GPU)</w:t>
            </w:r>
          </w:p>
          <w:p w14:paraId="6951CE5C" w14:textId="7E428D76"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 xml:space="preserve">Status:  ☐ Completado    ☐ En Progreso    ☐ No Aplica  ·  Crítico: cuota de GPU para el workstream B (g6e / p5) y acceso a modelos de Bedrock</w:t>
            </w:r>
          </w:p>
        </w:tc>
        <w:tc>
          <w:tcPr>
            <w:tcW w:w="3254" w:type="dxa"/>
          </w:tcPr>
          <w:p w14:paraId="27986D10" w14:textId="77777777" w:rsidR="000755B1" w:rsidRPr="000755B1" w:rsidRDefault="000755B1" w:rsidP="00051406">
            <w:pPr>
              <w:cnfStyle w:val="000000100000" w:firstRow="0" w:lastRow="0" w:firstColumn="0" w:lastColumn="0" w:oddVBand="0" w:evenVBand="0" w:oddHBand="1" w:evenHBand="0" w:firstRowFirstColumn="0" w:firstRowLastColumn="0" w:lastRowFirstColumn="0" w:lastRowLastColumn="0"/>
              <w:rPr>
                <w:sz w:val="20"/>
                <w:lang w:val="es-MX"/>
              </w:rPr>
            </w:pPr>
          </w:p>
        </w:tc>
      </w:tr>
      <w:tr w:rsidR="000755B1" w:rsidRPr="007F4E56" w14:paraId="479A4B42" w14:textId="521B6C1B"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20C4A7" w14:textId="77777777" w:rsidR="000755B1" w:rsidRPr="009E1703" w:rsidRDefault="000755B1" w:rsidP="00051406">
            <w:pPr>
              <w:rPr>
                <w:lang w:val="es-MX"/>
              </w:rPr>
            </w:pPr>
          </w:p>
        </w:tc>
        <w:tc>
          <w:tcPr>
            <w:tcW w:w="4941" w:type="dxa"/>
          </w:tcPr>
          <w:p w14:paraId="682519FA"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Acceso habilitado a los modelos de Amazon Bedrock requeridos</w:t>
            </w:r>
          </w:p>
          <w:p w14:paraId="72627E75" w14:textId="42BE1BD1"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rFonts w:ascii="Amazon Ember" w:hAnsi="Amazon Ember"/>
                <w:i/>
                <w:color w:val="555555"/>
                <w:sz w:val="17"/>
                <w:lang w:val="es-MX"/>
              </w:rPr>
              <w:t xml:space="preserve">Status:  ☐ Completado    ☐ En Progreso    ☐ No Aplica  ·  Modelos de la familia Claude en la región del DPI</w:t>
            </w:r>
          </w:p>
        </w:tc>
        <w:tc>
          <w:tcPr>
            <w:tcW w:w="3254" w:type="dxa"/>
          </w:tcPr>
          <w:p w14:paraId="010F22A0"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sz w:val="20"/>
                <w:lang w:val="es-MX"/>
              </w:rPr>
            </w:pPr>
          </w:p>
        </w:tc>
      </w:tr>
      <w:tr w:rsidR="000755B1" w:rsidRPr="007F4E56" w14:paraId="267F00C6" w14:textId="5C74B1F1"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460D74" w14:textId="77777777" w:rsidR="000755B1" w:rsidRPr="009E1703" w:rsidRDefault="000755B1" w:rsidP="00051406">
            <w:pPr>
              <w:rPr>
                <w:lang w:val="es-MX"/>
              </w:rPr>
            </w:pPr>
          </w:p>
        </w:tc>
        <w:tc>
          <w:tcPr>
            <w:tcW w:w="4941" w:type="dxa"/>
          </w:tcPr>
          <w:p w14:paraId="6B7ED2E3"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Configuración de IAM roles para builders y servicios de IA</w:t>
            </w:r>
          </w:p>
          <w:p w14:paraId="7B6D2DB2" w14:textId="6C433FF9"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 xml:space="preserve">Status:  ☐ Completado    ☐ En Progreso    ☐ No Aplica  ·  Roles separados por workstream, con permisos mínimos</w:t>
            </w:r>
          </w:p>
        </w:tc>
        <w:tc>
          <w:tcPr>
            <w:tcW w:w="3254" w:type="dxa"/>
          </w:tcPr>
          <w:p w14:paraId="03DB4D3C"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sz w:val="20"/>
                <w:lang w:val="es-MX"/>
              </w:rPr>
            </w:pPr>
          </w:p>
        </w:tc>
      </w:tr>
      <w:tr w:rsidR="000755B1" w:rsidRPr="007F4E56" w14:paraId="64BD45CA" w14:textId="4A7CA97B"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4D7030" w14:textId="77777777" w:rsidR="000755B1" w:rsidRPr="009E1703" w:rsidRDefault="000755B1" w:rsidP="00051406">
            <w:pPr>
              <w:rPr>
                <w:lang w:val="es-MX"/>
              </w:rPr>
            </w:pPr>
          </w:p>
        </w:tc>
        <w:tc>
          <w:tcPr>
            <w:tcW w:w="4941" w:type="dxa"/>
          </w:tcPr>
          <w:p w14:paraId="42D5CD7C"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Presupuesto y alertas de costos configuradas (AWS Budgets)</w:t>
            </w:r>
          </w:p>
          <w:p w14:paraId="1F38E531" w14:textId="16C5C3CF"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rFonts w:ascii="Amazon Ember" w:hAnsi="Amazon Ember"/>
                <w:i/>
                <w:color w:val="555555"/>
                <w:sz w:val="17"/>
                <w:lang w:val="es-MX"/>
              </w:rPr>
              <w:t xml:space="preserve">Status:  ☐ Completado    ☐ En Progreso    ☐ No Aplica  ·  Alerta obligatoria por el costo del endpoint GPU</w:t>
            </w:r>
          </w:p>
        </w:tc>
        <w:tc>
          <w:tcPr>
            <w:tcW w:w="3254" w:type="dxa"/>
          </w:tcPr>
          <w:p w14:paraId="2B7EA5E2"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sz w:val="20"/>
                <w:lang w:val="es-MX"/>
              </w:rPr>
            </w:pPr>
          </w:p>
        </w:tc>
      </w:tr>
      <w:tr w:rsidR="000755B1" w14:paraId="34D0D3BC" w14:textId="24415A8A"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86" w:type="dxa"/>
            <w:gridSpan w:val="2"/>
            <w:shd w:val="clear" w:color="auto" w:fill="232F3E"/>
          </w:tcPr>
          <w:p w14:paraId="4C2B510A" w14:textId="77777777" w:rsidR="000755B1" w:rsidRDefault="000755B1" w:rsidP="00051406">
            <w:r>
              <w:rPr>
                <w:color w:val="FFFFFF"/>
              </w:rPr>
              <w:t>Datos y Preparación</w:t>
            </w:r>
          </w:p>
        </w:tc>
        <w:tc>
          <w:tcPr>
            <w:tcW w:w="3254" w:type="dxa"/>
            <w:shd w:val="clear" w:color="auto" w:fill="232F3E"/>
          </w:tcPr>
          <w:p w14:paraId="7A3B1375" w14:textId="77777777" w:rsidR="000755B1" w:rsidRDefault="000755B1" w:rsidP="00051406">
            <w:pPr>
              <w:cnfStyle w:val="000000100000" w:firstRow="0" w:lastRow="0" w:firstColumn="0" w:lastColumn="0" w:oddVBand="0" w:evenVBand="0" w:oddHBand="1" w:evenHBand="0" w:firstRowFirstColumn="0" w:firstRowLastColumn="0" w:lastRowFirstColumn="0" w:lastRowLastColumn="0"/>
              <w:rPr>
                <w:color w:val="FFFFFF"/>
              </w:rPr>
            </w:pPr>
          </w:p>
        </w:tc>
      </w:tr>
      <w:tr w:rsidR="000755B1" w:rsidRPr="00606241" w14:paraId="3775EECC" w14:textId="53A1DD3E"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57AABD" w14:textId="77777777" w:rsidR="000755B1" w:rsidRDefault="000755B1" w:rsidP="00051406"/>
        </w:tc>
        <w:tc>
          <w:tcPr>
            <w:tcW w:w="4941" w:type="dxa"/>
          </w:tcPr>
          <w:p w14:paraId="203DED87"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Identificación de fuentes de datos (estructurados / no estructurados)</w:t>
            </w:r>
          </w:p>
          <w:p w14:paraId="02CE17DB" w14:textId="7CFB523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rFonts w:ascii="Amazon Ember" w:hAnsi="Amazon Ember"/>
                <w:i/>
                <w:color w:val="555555"/>
                <w:sz w:val="17"/>
                <w:lang w:val="es-MX"/>
              </w:rPr>
              <w:t xml:space="preserve">Status:  ☐ Completado    </w:t>
            </w:r>
            <w:r>
              <w:rPr>
                <w:rFonts w:ascii="Amazon Ember" w:hAnsi="Amazon Ember"/>
                <w:b/>
                <w:bCs/>
                <w:i/>
                <w:color w:val="555555"/>
                <w:sz w:val="17"/>
                <w:lang w:val="es-MX"/>
              </w:rPr>
              <w:t xml:space="preserve">☑ En Progreso</w:t>
            </w:r>
            <w:r>
              <w:rPr>
                <w:rFonts w:ascii="Amazon Ember" w:hAnsi="Amazon Ember"/>
                <w:i/>
                <w:color w:val="555555"/>
                <w:sz w:val="17"/>
                <w:lang w:val="es-MX"/>
              </w:rPr>
              <w:t xml:space="preserve">    ☐ No Aplica  ·  Definidas en el anexo de documentos necesarios: bases, anexos, JA, portafolio, propuestas previas y directorio de fabricantes</w:t>
            </w:r>
          </w:p>
        </w:tc>
        <w:tc>
          <w:tcPr>
            <w:tcW w:w="3254" w:type="dxa"/>
          </w:tcPr>
          <w:p w14:paraId="03B16653" w14:textId="12D5F142" w:rsidR="000755B1" w:rsidRPr="009E1703" w:rsidRDefault="001975A4" w:rsidP="00051406">
            <w:pPr>
              <w:cnfStyle w:val="000000010000" w:firstRow="0" w:lastRow="0" w:firstColumn="0" w:lastColumn="0" w:oddVBand="0" w:evenVBand="0" w:oddHBand="0" w:evenHBand="1" w:firstRowFirstColumn="0" w:firstRowLastColumn="0" w:lastRowFirstColumn="0" w:lastRowLastColumn="0"/>
              <w:rPr>
                <w:sz w:val="20"/>
                <w:lang w:val="es-MX"/>
              </w:rPr>
            </w:pPr>
            <w:r>
              <w:rPr>
                <w:sz w:val="20"/>
                <w:lang w:val="es-MX"/>
              </w:rPr>
              <w:t>Falta revisar de dónde se obtendrán y almacenarán los datos, más que datos son archivos. (no estructurados)</w:t>
            </w:r>
          </w:p>
        </w:tc>
      </w:tr>
      <w:tr w:rsidR="000755B1" w:rsidRPr="007F4E56" w14:paraId="0A8A8D2D" w14:textId="4FB6935B"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56D177" w14:textId="77777777" w:rsidR="000755B1" w:rsidRPr="009E1703" w:rsidRDefault="000755B1" w:rsidP="00051406">
            <w:pPr>
              <w:rPr>
                <w:lang w:val="es-MX"/>
              </w:rPr>
            </w:pPr>
          </w:p>
        </w:tc>
        <w:tc>
          <w:tcPr>
            <w:tcW w:w="4941" w:type="dxa"/>
          </w:tcPr>
          <w:p w14:paraId="17AEAC68"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Datos de prueba disponibles y desensibilizados (PII removida)</w:t>
            </w:r>
          </w:p>
          <w:p w14:paraId="2318D405" w14:textId="6A1BCAE2"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 xml:space="preserve">Status:  ☐ Completado    ☐ En Progreso    ☐ No Aplica  ·  Usar una licitación pública ya cerrada; no se suben documentos bajo NDA al sandbox</w:t>
            </w:r>
          </w:p>
        </w:tc>
        <w:tc>
          <w:tcPr>
            <w:tcW w:w="3254" w:type="dxa"/>
          </w:tcPr>
          <w:p w14:paraId="2A3FEDF1"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sz w:val="20"/>
                <w:lang w:val="es-MX"/>
              </w:rPr>
            </w:pPr>
          </w:p>
        </w:tc>
      </w:tr>
      <w:tr w:rsidR="000755B1" w:rsidRPr="007F4E56" w14:paraId="17B4960C" w14:textId="6BFC5A56"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56A429" w14:textId="77777777" w:rsidR="000755B1" w:rsidRPr="009E1703" w:rsidRDefault="000755B1" w:rsidP="00051406">
            <w:pPr>
              <w:rPr>
                <w:lang w:val="es-MX"/>
              </w:rPr>
            </w:pPr>
          </w:p>
        </w:tc>
        <w:tc>
          <w:tcPr>
            <w:tcW w:w="4941" w:type="dxa"/>
          </w:tcPr>
          <w:p w14:paraId="16E45DD6"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Volumen y calidad de datos validados</w:t>
            </w:r>
          </w:p>
          <w:p w14:paraId="51F0A346"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rFonts w:ascii="Amazon Ember" w:hAnsi="Amazon Ember"/>
                <w:i/>
                <w:color w:val="555555"/>
                <w:sz w:val="17"/>
                <w:lang w:val="es-MX"/>
              </w:rPr>
              <w:t xml:space="preserve">Status:  ☐ Completado    </w:t>
            </w:r>
            <w:r>
              <w:rPr>
                <w:rFonts w:ascii="Amazon Ember" w:hAnsi="Amazon Ember"/>
                <w:b/>
                <w:bCs/>
                <w:i/>
                <w:color w:val="555555"/>
                <w:sz w:val="17"/>
                <w:lang w:val="es-MX"/>
              </w:rPr>
              <w:t>☑ En Progreso</w:t>
            </w:r>
            <w:r>
              <w:rPr>
                <w:rFonts w:ascii="Amazon Ember" w:hAnsi="Amazon Ember"/>
                <w:i/>
                <w:color w:val="555555"/>
                <w:sz w:val="17"/>
                <w:lang w:val="es-MX"/>
              </w:rPr>
              <w:t xml:space="preserve">    ☐ No Aplica  ·  Falta la línea base: licitaciones por mes y horas por sábana</w:t>
            </w:r>
          </w:p>
        </w:tc>
        <w:tc>
          <w:tcPr>
            <w:tcW w:w="3254" w:type="dxa"/>
          </w:tcPr>
          <w:p w14:paraId="4B2282DD"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sz w:val="20"/>
                <w:lang w:val="es-MX"/>
              </w:rPr>
            </w:pPr>
            <w:r>
              <w:rPr>
                <w:rFonts w:ascii="Amazon Ember" w:hAnsi="Amazon Ember"/>
                <w:sz w:val="17"/>
                <w:lang w:val="es-MX"/>
              </w:rPr>
              <w:t xml:space="preserve">Canvas 3.2: al menos 15 documentos por mes y 45 horas-persona por sábana (estimación). Se confirma midiendo la línea base el día 1.</w:t>
            </w:r>
          </w:p>
        </w:tc>
      </w:tr>
      <w:tr w:rsidR="000755B1" w:rsidRPr="007F4E56" w14:paraId="139C94B1" w14:textId="13E9EE6F"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CF958" w14:textId="77777777" w:rsidR="000755B1" w:rsidRPr="009E1703" w:rsidRDefault="000755B1" w:rsidP="00051406">
            <w:pPr>
              <w:rPr>
                <w:lang w:val="es-MX"/>
              </w:rPr>
            </w:pPr>
          </w:p>
        </w:tc>
        <w:tc>
          <w:tcPr>
            <w:tcW w:w="4941" w:type="dxa"/>
          </w:tcPr>
          <w:p w14:paraId="6F26542C"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Permisos de acceso a datos otorgados al equipo</w:t>
            </w:r>
          </w:p>
          <w:p w14:paraId="2C780676" w14:textId="3964CA83"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 xml:space="preserve">Status:  ☐ Completado    ☐ En Progreso    ☐ No Aplica  ·  Depende de Sergio (fabricantes) y Susana (accesos)</w:t>
            </w:r>
          </w:p>
        </w:tc>
        <w:tc>
          <w:tcPr>
            <w:tcW w:w="3254" w:type="dxa"/>
          </w:tcPr>
          <w:p w14:paraId="106CDB77"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sz w:val="20"/>
                <w:lang w:val="es-MX"/>
              </w:rPr>
            </w:pPr>
          </w:p>
        </w:tc>
      </w:tr>
      <w:tr w:rsidR="000755B1" w:rsidRPr="007F4E56" w14:paraId="18AD39D1" w14:textId="6EC9D8FB"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010A23" w14:textId="77777777" w:rsidR="000755B1" w:rsidRPr="009E1703" w:rsidRDefault="000755B1" w:rsidP="00051406">
            <w:pPr>
              <w:rPr>
                <w:lang w:val="es-MX"/>
              </w:rPr>
            </w:pPr>
          </w:p>
        </w:tc>
        <w:tc>
          <w:tcPr>
            <w:tcW w:w="4941" w:type="dxa"/>
          </w:tcPr>
          <w:p w14:paraId="37EED7A0" w14:textId="77777777" w:rsidR="000755B1" w:rsidRPr="007F4E56" w:rsidRDefault="000755B1" w:rsidP="00051406">
            <w:pPr>
              <w:cnfStyle w:val="000000010000" w:firstRow="0" w:lastRow="0" w:firstColumn="0" w:lastColumn="0" w:oddVBand="0" w:evenVBand="0" w:oddHBand="0" w:evenHBand="1" w:firstRowFirstColumn="0" w:firstRowLastColumn="0" w:lastRowFirstColumn="0" w:lastRowLastColumn="0"/>
            </w:pPr>
            <w:r>
              <w:rPr>
                <w:sz w:val="20"/>
              </w:rPr>
              <w:t>Storage configurado (Amazon S3, buckets para training/inference)</w:t>
            </w:r>
          </w:p>
          <w:p w14:paraId="60D2F927" w14:textId="7898A94F"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rFonts w:ascii="Amazon Ember" w:hAnsi="Amazon Ember"/>
                <w:i/>
                <w:color w:val="555555"/>
                <w:sz w:val="17"/>
                <w:lang w:val="es-MX"/>
              </w:rPr>
              <w:t xml:space="preserve">Status:  ☐ Completado    ☐ En Progreso    ☐ No Aplica  ·  Buckets separados por workstream, cifrados con KMS</w:t>
            </w:r>
          </w:p>
        </w:tc>
        <w:tc>
          <w:tcPr>
            <w:tcW w:w="3254" w:type="dxa"/>
          </w:tcPr>
          <w:p w14:paraId="5096002E"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sz w:val="20"/>
                <w:lang w:val="es-MX"/>
              </w:rPr>
            </w:pPr>
          </w:p>
        </w:tc>
      </w:tr>
      <w:tr w:rsidR="000755B1" w:rsidRPr="007F4E56" w14:paraId="01561EF4" w14:textId="490D5527"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8FC8F0" w14:textId="77777777" w:rsidR="000755B1" w:rsidRPr="009E1703" w:rsidRDefault="000755B1" w:rsidP="00051406">
            <w:pPr>
              <w:rPr>
                <w:lang w:val="es-MX"/>
              </w:rPr>
            </w:pPr>
          </w:p>
        </w:tc>
        <w:tc>
          <w:tcPr>
            <w:tcW w:w="4941" w:type="dxa"/>
          </w:tcPr>
          <w:p w14:paraId="4F1C7A00"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Etiquetado de datos completado (si aplica para ML supervisado)</w:t>
            </w:r>
          </w:p>
          <w:p w14:paraId="12813189" w14:textId="1E2AC3A3"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 xml:space="preserve">Status:  ☐ Completado    ☐ En Progreso    ☐ No Aplica  ·  No hay entrenamiento supervisado en el alcance del DPI</w:t>
            </w:r>
          </w:p>
        </w:tc>
        <w:tc>
          <w:tcPr>
            <w:tcW w:w="3254" w:type="dxa"/>
          </w:tcPr>
          <w:p w14:paraId="1F888419"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sz w:val="20"/>
                <w:lang w:val="es-MX"/>
              </w:rPr>
            </w:pPr>
          </w:p>
        </w:tc>
      </w:tr>
      <w:tr w:rsidR="000755B1" w:rsidRPr="007F4E56" w14:paraId="4DCFDE36" w14:textId="5905524A"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86" w:type="dxa"/>
            <w:gridSpan w:val="2"/>
            <w:shd w:val="clear" w:color="auto" w:fill="232F3E"/>
          </w:tcPr>
          <w:p w14:paraId="5FEE235F" w14:textId="77777777" w:rsidR="000755B1" w:rsidRPr="009E1703" w:rsidRDefault="000755B1" w:rsidP="00051406">
            <w:pPr>
              <w:rPr>
                <w:lang w:val="es-MX"/>
              </w:rPr>
            </w:pPr>
            <w:r>
              <w:rPr>
                <w:color w:val="FFFFFF"/>
                <w:lang w:val="es-MX"/>
              </w:rPr>
              <w:t>Selección de Modelos y Servicios de IA</w:t>
            </w:r>
          </w:p>
        </w:tc>
        <w:tc>
          <w:tcPr>
            <w:tcW w:w="3254" w:type="dxa"/>
            <w:shd w:val="clear" w:color="auto" w:fill="232F3E"/>
          </w:tcPr>
          <w:p w14:paraId="3C32B6FA"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color w:val="FFFFFF"/>
                <w:lang w:val="es-MX"/>
              </w:rPr>
            </w:pPr>
          </w:p>
        </w:tc>
      </w:tr>
      <w:tr w:rsidR="000755B1" w:rsidRPr="007F4E56" w14:paraId="56D36438" w14:textId="129EBF14"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8C95BC" w14:textId="77777777" w:rsidR="000755B1" w:rsidRPr="009E1703" w:rsidRDefault="000755B1" w:rsidP="00051406">
            <w:pPr>
              <w:rPr>
                <w:lang w:val="es-MX"/>
              </w:rPr>
            </w:pPr>
          </w:p>
        </w:tc>
        <w:tc>
          <w:tcPr>
            <w:tcW w:w="4941" w:type="dxa"/>
          </w:tcPr>
          <w:p w14:paraId="3E591827"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Modelo base seleccionado (Claude, Nova, Titan, Llama, etc.)</w:t>
            </w:r>
          </w:p>
          <w:p w14:paraId="7B005540" w14:textId="5115BB6E"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 xml:space="preserve">Status:  ☐ Completado    ☐ En Progreso    ☐ No Aplica  ·  Claude en Bedrock para el workstream A; Qwen3.8-27B autoalojado para el workstream B</w:t>
            </w:r>
          </w:p>
        </w:tc>
        <w:tc>
          <w:tcPr>
            <w:tcW w:w="3254" w:type="dxa"/>
          </w:tcPr>
          <w:p w14:paraId="6F1529D2"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sz w:val="20"/>
                <w:lang w:val="es-MX"/>
              </w:rPr>
            </w:pPr>
          </w:p>
        </w:tc>
      </w:tr>
      <w:tr w:rsidR="000755B1" w:rsidRPr="007F4E56" w14:paraId="46997C0D" w14:textId="4216CE65"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B8AECF" w14:textId="77777777" w:rsidR="000755B1" w:rsidRPr="009E1703" w:rsidRDefault="000755B1" w:rsidP="00051406">
            <w:pPr>
              <w:rPr>
                <w:lang w:val="es-MX"/>
              </w:rPr>
            </w:pPr>
          </w:p>
        </w:tc>
        <w:tc>
          <w:tcPr>
            <w:tcW w:w="4941" w:type="dxa"/>
          </w:tcPr>
          <w:p w14:paraId="7616F557"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Evaluación de servicios AWS de IA (Bedrock, SageMaker AI, Q Business)</w:t>
            </w:r>
          </w:p>
          <w:p w14:paraId="69CF0902" w14:textId="026C9D65"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rFonts w:ascii="Amazon Ember" w:hAnsi="Amazon Ember"/>
                <w:i/>
                <w:color w:val="555555"/>
                <w:sz w:val="17"/>
                <w:lang w:val="es-MX"/>
              </w:rPr>
              <w:t xml:space="preserve">Status:  ☐ Completado    ☐ En Progreso    ☐ No Aplica  ·  Bedrock y SageMaker AI; Q Business descartado para este caso</w:t>
            </w:r>
          </w:p>
        </w:tc>
        <w:tc>
          <w:tcPr>
            <w:tcW w:w="3254" w:type="dxa"/>
          </w:tcPr>
          <w:p w14:paraId="7FF8CBA2"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sz w:val="20"/>
                <w:lang w:val="es-MX"/>
              </w:rPr>
            </w:pPr>
          </w:p>
        </w:tc>
      </w:tr>
      <w:tr w:rsidR="000755B1" w:rsidRPr="007F4E56" w14:paraId="02B58C43" w14:textId="71348557"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38CEE6" w14:textId="77777777" w:rsidR="000755B1" w:rsidRPr="009E1703" w:rsidRDefault="000755B1" w:rsidP="00051406">
            <w:pPr>
              <w:rPr>
                <w:lang w:val="es-MX"/>
              </w:rPr>
            </w:pPr>
          </w:p>
        </w:tc>
        <w:tc>
          <w:tcPr>
            <w:tcW w:w="4941" w:type="dxa"/>
          </w:tcPr>
          <w:p w14:paraId="63660EAA"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Definición de estrategia de inferencia (on-demand / provisioned throughput)</w:t>
            </w:r>
          </w:p>
          <w:p w14:paraId="5D4D8A0A" w14:textId="26E04635"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 xml:space="preserve">Status:  ☐ Completado    ☐ En Progreso    ☐ No Aplica  ·  On-demand en Bedrock; endpoint real-time para el modelo autoalojado</w:t>
            </w:r>
          </w:p>
        </w:tc>
        <w:tc>
          <w:tcPr>
            <w:tcW w:w="3254" w:type="dxa"/>
          </w:tcPr>
          <w:p w14:paraId="06EC5591"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sz w:val="20"/>
                <w:lang w:val="es-MX"/>
              </w:rPr>
            </w:pPr>
          </w:p>
        </w:tc>
      </w:tr>
      <w:tr w:rsidR="000755B1" w:rsidRPr="007F4E56" w14:paraId="2EFA5A80" w14:textId="33C23557"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D285AA" w14:textId="77777777" w:rsidR="000755B1" w:rsidRPr="009E1703" w:rsidRDefault="000755B1" w:rsidP="00051406">
            <w:pPr>
              <w:rPr>
                <w:lang w:val="es-MX"/>
              </w:rPr>
            </w:pPr>
          </w:p>
        </w:tc>
        <w:tc>
          <w:tcPr>
            <w:tcW w:w="4941" w:type="dxa"/>
          </w:tcPr>
          <w:p w14:paraId="6C5E7B63"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Evaluación de Knowledge Bases / RAG (si aplica)</w:t>
            </w:r>
          </w:p>
          <w:p w14:paraId="7FB07160" w14:textId="56609A9F" w:rsidR="000755B1" w:rsidRPr="007F4E56"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rFonts w:ascii="Amazon Ember" w:hAnsi="Amazon Ember"/>
                <w:i/>
                <w:color w:val="555555"/>
                <w:sz w:val="17"/>
                <w:lang w:val="es-MX"/>
              </w:rPr>
              <w:t xml:space="preserve">Status:  ☐ Completado    ☐ En Progreso    ☐ No Aplica  ·  Aplica: Knowledge Base sobre el acervo documental de IQSEC</w:t>
            </w:r>
          </w:p>
        </w:tc>
        <w:tc>
          <w:tcPr>
            <w:tcW w:w="3254" w:type="dxa"/>
          </w:tcPr>
          <w:p w14:paraId="3C852711"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sz w:val="20"/>
                <w:lang w:val="es-MX"/>
              </w:rPr>
            </w:pPr>
          </w:p>
        </w:tc>
      </w:tr>
      <w:tr w:rsidR="000755B1" w:rsidRPr="007F4E56" w14:paraId="38BBE0F5" w14:textId="5EA4F8EC"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6EA642" w14:textId="77777777" w:rsidR="000755B1" w:rsidRPr="007F4E56" w:rsidRDefault="000755B1" w:rsidP="00051406">
            <w:pPr>
              <w:rPr>
                <w:lang w:val="es-MX"/>
              </w:rPr>
            </w:pPr>
          </w:p>
        </w:tc>
        <w:tc>
          <w:tcPr>
            <w:tcW w:w="4941" w:type="dxa"/>
          </w:tcPr>
          <w:p w14:paraId="10ED0FF1"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Definición de arquitectura agéntica (Bedrock AgentCore, multi-agent)</w:t>
            </w:r>
          </w:p>
          <w:p w14:paraId="71893B7B" w14:textId="73C39C33"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 xml:space="preserve">Status:  ☐ Completado    ☐ En Progreso    ☐ No Aplica  ·  Orquestación con Step Functions; agentes sólo si alcanza el tiempo</w:t>
            </w:r>
          </w:p>
        </w:tc>
        <w:tc>
          <w:tcPr>
            <w:tcW w:w="3254" w:type="dxa"/>
          </w:tcPr>
          <w:p w14:paraId="79EE5FAE"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sz w:val="20"/>
                <w:lang w:val="es-MX"/>
              </w:rPr>
            </w:pPr>
          </w:p>
        </w:tc>
      </w:tr>
      <w:tr w:rsidR="000755B1" w:rsidRPr="007F4E56" w14:paraId="38CA509F" w14:textId="2542DCF0"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86" w:type="dxa"/>
            <w:gridSpan w:val="2"/>
            <w:shd w:val="clear" w:color="auto" w:fill="232F3E"/>
          </w:tcPr>
          <w:p w14:paraId="1AB1F9D6" w14:textId="77777777" w:rsidR="000755B1" w:rsidRPr="009E1703" w:rsidRDefault="000755B1" w:rsidP="00051406">
            <w:pPr>
              <w:rPr>
                <w:lang w:val="es-MX"/>
              </w:rPr>
            </w:pPr>
            <w:r>
              <w:rPr>
                <w:color w:val="FFFFFF"/>
                <w:lang w:val="es-MX"/>
              </w:rPr>
              <w:t>Seguridad y Gobernanza de IA</w:t>
            </w:r>
          </w:p>
        </w:tc>
        <w:tc>
          <w:tcPr>
            <w:tcW w:w="3254" w:type="dxa"/>
            <w:shd w:val="clear" w:color="auto" w:fill="232F3E"/>
          </w:tcPr>
          <w:p w14:paraId="1122B4F0"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color w:val="FFFFFF"/>
                <w:lang w:val="es-MX"/>
              </w:rPr>
            </w:pPr>
          </w:p>
        </w:tc>
      </w:tr>
      <w:tr w:rsidR="000755B1" w:rsidRPr="007F4E56" w14:paraId="3BB5E9BF" w14:textId="0C1B8EEB"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83C159" w14:textId="77777777" w:rsidR="000755B1" w:rsidRPr="009E1703" w:rsidRDefault="000755B1" w:rsidP="00051406">
            <w:pPr>
              <w:rPr>
                <w:lang w:val="es-MX"/>
              </w:rPr>
            </w:pPr>
          </w:p>
        </w:tc>
        <w:tc>
          <w:tcPr>
            <w:tcW w:w="4941" w:type="dxa"/>
          </w:tcPr>
          <w:p w14:paraId="0D9D4827"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Guardrails configurados en Amazon Bedrock</w:t>
            </w:r>
          </w:p>
          <w:p w14:paraId="65E5CB52" w14:textId="2BFFBE1A"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 xml:space="preserve">Status:  ☐ Completado    ☐ En Progreso    </w:t>
            </w:r>
            <w:r>
              <w:rPr>
                <w:rFonts w:ascii="Amazon Ember" w:hAnsi="Amazon Ember"/>
                <w:i/>
                <w:color w:val="555555"/>
                <w:sz w:val="17"/>
                <w:lang w:val="es-MX"/>
              </w:rPr>
              <w:t xml:space="preserve">☐ No Aplica</w:t>
            </w:r>
            <w:r>
              <w:rPr>
                <w:rFonts w:ascii="Amazon Ember" w:hAnsi="Amazon Ember"/>
                <w:i/>
                <w:color w:val="555555"/>
                <w:sz w:val="17"/>
                <w:lang w:val="es-MX"/>
              </w:rPr>
              <w:t xml:space="preserve">  ·  Filtros de entrada y salida, más control DLP para documentos sensibles</w:t>
            </w:r>
          </w:p>
        </w:tc>
        <w:tc>
          <w:tcPr>
            <w:tcW w:w="3254" w:type="dxa"/>
          </w:tcPr>
          <w:p w14:paraId="1846766F"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sz w:val="20"/>
                <w:lang w:val="es-MX"/>
              </w:rPr>
            </w:pPr>
            <w:r>
              <w:rPr>
                <w:rFonts w:ascii="Amazon Ember" w:hAnsi="Amazon Ember"/>
                <w:sz w:val="17"/>
                <w:lang w:val="es-MX"/>
              </w:rPr>
              <w:t xml:space="preserve">Aplica. Pendiente de configurar.</w:t>
            </w:r>
          </w:p>
        </w:tc>
      </w:tr>
      <w:tr w:rsidR="000755B1" w:rsidRPr="007F4E56" w14:paraId="40510732" w14:textId="78A2BBA7"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D51FE0" w14:textId="77777777" w:rsidR="000755B1" w:rsidRPr="009E1703" w:rsidRDefault="000755B1" w:rsidP="00051406">
            <w:pPr>
              <w:rPr>
                <w:lang w:val="es-MX"/>
              </w:rPr>
            </w:pPr>
          </w:p>
        </w:tc>
        <w:tc>
          <w:tcPr>
            <w:tcW w:w="4941" w:type="dxa"/>
          </w:tcPr>
          <w:p w14:paraId="2734A5E6"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Política de privacidad de datos validada (GDPR, HabeasData)</w:t>
            </w:r>
          </w:p>
          <w:p w14:paraId="29CD3402" w14:textId="0E856626"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rFonts w:ascii="Amazon Ember" w:hAnsi="Amazon Ember"/>
                <w:i/>
                <w:color w:val="555555"/>
                <w:sz w:val="17"/>
                <w:lang w:val="es-MX"/>
              </w:rPr>
              <w:t xml:space="preserve">Status:  ☐ Completado    ☐ En Progreso    </w:t>
            </w:r>
            <w:r>
              <w:rPr>
                <w:rFonts w:ascii="Amazon Ember" w:hAnsi="Amazon Ember"/>
                <w:i/>
                <w:color w:val="555555"/>
                <w:sz w:val="17"/>
                <w:lang w:val="es-MX"/>
              </w:rPr>
              <w:t xml:space="preserve">☐ No Aplica</w:t>
            </w:r>
            <w:r>
              <w:rPr>
                <w:rFonts w:ascii="Amazon Ember" w:hAnsi="Amazon Ember"/>
                <w:i/>
                <w:color w:val="555555"/>
                <w:sz w:val="17"/>
                <w:lang w:val="es-MX"/>
              </w:rPr>
              <w:t xml:space="preserve">  ·  Marco aplicable en México: LFPDPPP; validar con legal antes del evento</w:t>
            </w:r>
          </w:p>
        </w:tc>
        <w:tc>
          <w:tcPr>
            <w:tcW w:w="3254" w:type="dxa"/>
          </w:tcPr>
          <w:p w14:paraId="1605DEA5"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sz w:val="20"/>
                <w:lang w:val="es-MX"/>
              </w:rPr>
            </w:pPr>
            <w:r>
              <w:rPr>
                <w:rFonts w:ascii="Amazon Ember" w:hAnsi="Amazon Ember"/>
                <w:sz w:val="17"/>
                <w:lang w:val="es-MX"/>
              </w:rPr>
              <w:t xml:space="preserve">Aplica: LFPDPPP. Pendiente validar con legal.</w:t>
            </w:r>
          </w:p>
        </w:tc>
      </w:tr>
      <w:tr w:rsidR="000755B1" w:rsidRPr="007F4E56" w14:paraId="46186A8C" w14:textId="770B8BFC"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8DD42A" w14:textId="77777777" w:rsidR="000755B1" w:rsidRPr="009E1703" w:rsidRDefault="000755B1" w:rsidP="00051406">
            <w:pPr>
              <w:rPr>
                <w:lang w:val="es-MX"/>
              </w:rPr>
            </w:pPr>
          </w:p>
        </w:tc>
        <w:tc>
          <w:tcPr>
            <w:tcW w:w="4941" w:type="dxa"/>
          </w:tcPr>
          <w:p w14:paraId="7F1148A3"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Cifrado de datos at-rest e in-transit (KMS)</w:t>
            </w:r>
          </w:p>
          <w:p w14:paraId="551C9F4F" w14:textId="5A9BE35E"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 xml:space="preserve">Status:  ☐ Completado    ☐ En Progreso    </w:t>
            </w:r>
            <w:r>
              <w:rPr>
                <w:rFonts w:ascii="Amazon Ember" w:hAnsi="Amazon Ember"/>
                <w:i/>
                <w:color w:val="555555"/>
                <w:sz w:val="17"/>
                <w:lang w:val="es-MX"/>
              </w:rPr>
              <w:t xml:space="preserve">☐ No Aplica</w:t>
            </w:r>
            <w:r>
              <w:rPr>
                <w:rFonts w:ascii="Amazon Ember" w:hAnsi="Amazon Ember"/>
                <w:i/>
                <w:color w:val="555555"/>
                <w:sz w:val="17"/>
                <w:lang w:val="es-MX"/>
              </w:rPr>
              <w:t xml:space="preserve">  ·  KMS en S3, DynamoDB y logs; TLS en todos los endpoints</w:t>
            </w:r>
          </w:p>
        </w:tc>
        <w:tc>
          <w:tcPr>
            <w:tcW w:w="3254" w:type="dxa"/>
          </w:tcPr>
          <w:p w14:paraId="11064693"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sz w:val="20"/>
                <w:lang w:val="es-MX"/>
              </w:rPr>
            </w:pPr>
            <w:r>
              <w:rPr>
                <w:rFonts w:ascii="Amazon Ember" w:hAnsi="Amazon Ember"/>
                <w:sz w:val="17"/>
                <w:lang w:val="es-MX"/>
              </w:rPr>
              <w:t xml:space="preserve">Aplica. Pendiente de configurar.</w:t>
            </w:r>
          </w:p>
        </w:tc>
      </w:tr>
      <w:tr w:rsidR="000755B1" w:rsidRPr="007F4E56" w14:paraId="3BA23415" w14:textId="1873577A"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BC5653" w14:textId="77777777" w:rsidR="000755B1" w:rsidRPr="009E1703" w:rsidRDefault="000755B1" w:rsidP="00051406">
            <w:pPr>
              <w:rPr>
                <w:lang w:val="es-MX"/>
              </w:rPr>
            </w:pPr>
          </w:p>
        </w:tc>
        <w:tc>
          <w:tcPr>
            <w:tcW w:w="4941" w:type="dxa"/>
          </w:tcPr>
          <w:p w14:paraId="21488359"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Estrategia Responsible AI definida (sesgos, hallucinations, fairness)</w:t>
            </w:r>
          </w:p>
          <w:p w14:paraId="75E3B4F6" w14:textId="1F9418B2"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lang w:val="es-MX"/>
              </w:rPr>
            </w:pPr>
            <w:r>
              <w:rPr>
                <w:rFonts w:ascii="Amazon Ember" w:hAnsi="Amazon Ember"/>
                <w:i/>
                <w:color w:val="555555"/>
                <w:sz w:val="17"/>
                <w:lang w:val="es-MX"/>
              </w:rPr>
              <w:t xml:space="preserve">Status:  ☐ Completado    ☐ En Progreso    </w:t>
            </w:r>
            <w:r>
              <w:rPr>
                <w:rFonts w:ascii="Amazon Ember" w:hAnsi="Amazon Ember"/>
                <w:i/>
                <w:color w:val="555555"/>
                <w:sz w:val="17"/>
                <w:lang w:val="es-MX"/>
              </w:rPr>
              <w:t xml:space="preserve">☐ No Aplica</w:t>
            </w:r>
            <w:r>
              <w:rPr>
                <w:rFonts w:ascii="Amazon Ember" w:hAnsi="Amazon Ember"/>
                <w:i/>
                <w:color w:val="555555"/>
                <w:sz w:val="17"/>
                <w:lang w:val="es-MX"/>
              </w:rPr>
              <w:t xml:space="preserve">  ·  Alineado a ISO/IEC 42001 y NIST AI RMF. Incluye la exclusión de variantes abliteradas y el origen verificado de los pesos del modelo autoalojado</w:t>
            </w:r>
          </w:p>
        </w:tc>
        <w:tc>
          <w:tcPr>
            <w:tcW w:w="3254" w:type="dxa"/>
          </w:tcPr>
          <w:p w14:paraId="1BEF95AD" w14:textId="77777777" w:rsidR="000755B1" w:rsidRPr="009E1703" w:rsidRDefault="000755B1" w:rsidP="00051406">
            <w:pPr>
              <w:cnfStyle w:val="000000010000" w:firstRow="0" w:lastRow="0" w:firstColumn="0" w:lastColumn="0" w:oddVBand="0" w:evenVBand="0" w:oddHBand="0" w:evenHBand="1" w:firstRowFirstColumn="0" w:firstRowLastColumn="0" w:lastRowFirstColumn="0" w:lastRowLastColumn="0"/>
              <w:rPr>
                <w:sz w:val="20"/>
                <w:lang w:val="es-MX"/>
              </w:rPr>
            </w:pPr>
            <w:r>
              <w:rPr>
                <w:rFonts w:ascii="Amazon Ember" w:hAnsi="Amazon Ember"/>
                <w:sz w:val="17"/>
                <w:lang w:val="es-MX"/>
              </w:rPr>
              <w:t xml:space="preserve">Aplica. Pendiente documentar en el ADR.</w:t>
            </w:r>
          </w:p>
        </w:tc>
      </w:tr>
      <w:tr w:rsidR="000755B1" w:rsidRPr="007F4E56" w14:paraId="1DA276AE" w14:textId="3855DA8B"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B4E710" w14:textId="77777777" w:rsidR="000755B1" w:rsidRPr="009E1703" w:rsidRDefault="000755B1" w:rsidP="00051406">
            <w:pPr>
              <w:rPr>
                <w:lang w:val="es-MX"/>
              </w:rPr>
            </w:pPr>
          </w:p>
        </w:tc>
        <w:tc>
          <w:tcPr>
            <w:tcW w:w="4941" w:type="dxa"/>
          </w:tcPr>
          <w:p w14:paraId="2F113E0F"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Logging y auditoría habilitados (CloudTrail, Bedrock Model Invocation Logs)</w:t>
            </w:r>
          </w:p>
          <w:p w14:paraId="438698D8" w14:textId="7CA8FBC1"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 xml:space="preserve">Status:  ☐ Completado    ☐ En Progreso    </w:t>
            </w:r>
            <w:r>
              <w:rPr>
                <w:rFonts w:ascii="Amazon Ember" w:hAnsi="Amazon Ember"/>
                <w:i/>
                <w:color w:val="555555"/>
                <w:sz w:val="17"/>
                <w:lang w:val="es-MX"/>
              </w:rPr>
              <w:t xml:space="preserve">☐ No Aplica  </w:t>
            </w:r>
            <w:r>
              <w:rPr>
                <w:rFonts w:ascii="Amazon Ember" w:hAnsi="Amazon Ember"/>
                <w:i/>
                <w:color w:val="555555"/>
                <w:sz w:val="17"/>
                <w:lang w:val="es-MX"/>
              </w:rPr>
              <w:t>·  CloudTrail, model invocation logs y registro de prompts con retención definida</w:t>
            </w:r>
          </w:p>
        </w:tc>
        <w:tc>
          <w:tcPr>
            <w:tcW w:w="3254" w:type="dxa"/>
          </w:tcPr>
          <w:p w14:paraId="50ADE0B6" w14:textId="77777777" w:rsidR="000755B1" w:rsidRPr="009E1703" w:rsidRDefault="000755B1" w:rsidP="00051406">
            <w:pPr>
              <w:cnfStyle w:val="000000100000" w:firstRow="0" w:lastRow="0" w:firstColumn="0" w:lastColumn="0" w:oddVBand="0" w:evenVBand="0" w:oddHBand="1" w:evenHBand="0" w:firstRowFirstColumn="0" w:firstRowLastColumn="0" w:lastRowFirstColumn="0" w:lastRowLastColumn="0"/>
              <w:rPr>
                <w:sz w:val="20"/>
                <w:lang w:val="es-MX"/>
              </w:rPr>
            </w:pPr>
            <w:r>
              <w:rPr>
                <w:rFonts w:ascii="Amazon Ember" w:hAnsi="Amazon Ember"/>
                <w:sz w:val="17"/>
                <w:lang w:val="es-MX"/>
              </w:rPr>
              <w:t xml:space="preserve">Aplica. Pendiente definir retención.</w:t>
            </w:r>
          </w:p>
        </w:tc>
      </w:tr>
      <w:tr w:rsidR="000755B1" w14:paraId="35DB1CA9" w14:textId="40355E4B"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86" w:type="dxa"/>
            <w:gridSpan w:val="2"/>
            <w:shd w:val="clear" w:color="auto" w:fill="232F3E"/>
          </w:tcPr>
          <w:p w14:paraId="3BB8A693" w14:textId="77777777" w:rsidR="000755B1" w:rsidRDefault="000755B1" w:rsidP="00051406">
            <w:r>
              <w:rPr>
                <w:color w:val="FFFFFF"/>
              </w:rPr>
              <w:t>Desarrollo y Builders</w:t>
            </w:r>
          </w:p>
        </w:tc>
        <w:tc>
          <w:tcPr>
            <w:tcW w:w="3254" w:type="dxa"/>
            <w:shd w:val="clear" w:color="auto" w:fill="232F3E"/>
          </w:tcPr>
          <w:p w14:paraId="5A6F43C1" w14:textId="77777777" w:rsidR="000755B1" w:rsidRDefault="000755B1" w:rsidP="00051406">
            <w:pPr>
              <w:cnfStyle w:val="000000010000" w:firstRow="0" w:lastRow="0" w:firstColumn="0" w:lastColumn="0" w:oddVBand="0" w:evenVBand="0" w:oddHBand="0" w:evenHBand="1" w:firstRowFirstColumn="0" w:firstRowLastColumn="0" w:lastRowFirstColumn="0" w:lastRowLastColumn="0"/>
              <w:rPr>
                <w:color w:val="FFFFFF"/>
              </w:rPr>
            </w:pPr>
          </w:p>
        </w:tc>
      </w:tr>
      <w:tr w:rsidR="000755B1" w14:paraId="33372ECE" w14:textId="08BC7F3B"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E74F45" w14:textId="77777777" w:rsidR="000755B1" w:rsidRDefault="000755B1" w:rsidP="00051406"/>
        </w:tc>
        <w:tc>
          <w:tcPr>
            <w:tcW w:w="4941" w:type="dxa"/>
          </w:tcPr>
          <w:p w14:paraId="11D8D5AC" w14:textId="77777777" w:rsidR="000755B1" w:rsidRPr="007F4E56"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Builders identificados y confirmados (mínimo 2-3 por track)</w:t>
            </w:r>
          </w:p>
          <w:p w14:paraId="4689E586" w14:textId="5756607B" w:rsidR="000755B1" w:rsidRPr="007F4E56" w:rsidRDefault="000755B1" w:rsidP="00051406">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 xml:space="preserve">Status:  ☐ Completado    ☐ En Progreso    ☐ No Aplica  ·  2 a 3 por workstream — ⚠ POR CONFIRMAR</w:t>
            </w:r>
          </w:p>
        </w:tc>
        <w:tc>
          <w:tcPr>
            <w:tcW w:w="3254" w:type="dxa"/>
          </w:tcPr>
          <w:p w14:paraId="4269A73E" w14:textId="32F057C2" w:rsidR="000755B1" w:rsidRDefault="003B56A1" w:rsidP="00051406">
            <w:pPr>
              <w:cnfStyle w:val="000000100000" w:firstRow="0" w:lastRow="0" w:firstColumn="0" w:lastColumn="0" w:oddVBand="0" w:evenVBand="0" w:oddHBand="1" w:evenHBand="0" w:firstRowFirstColumn="0" w:firstRowLastColumn="0" w:lastRowFirstColumn="0" w:lastRowLastColumn="0"/>
              <w:rPr>
                <w:sz w:val="20"/>
              </w:rPr>
            </w:pPr>
            <w:r>
              <w:rPr>
                <w:sz w:val="20"/>
              </w:rPr>
              <w:t>4 desarrolladores</w:t>
            </w:r>
          </w:p>
        </w:tc>
      </w:tr>
      <w:tr w:rsidR="007E39E3" w:rsidRPr="00606241" w14:paraId="114F2C8F" w14:textId="4F9EC71B"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0B689B" w14:textId="77777777" w:rsidR="007E39E3" w:rsidRDefault="007E39E3" w:rsidP="007E39E3"/>
        </w:tc>
        <w:tc>
          <w:tcPr>
            <w:tcW w:w="4941" w:type="dxa"/>
          </w:tcPr>
          <w:p w14:paraId="3BB8DEFF" w14:textId="77777777"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Lenguaje y framework definido (Python, LangChain, LlamaIndex, Strands Agents)</w:t>
            </w:r>
          </w:p>
          <w:p w14:paraId="3E4FAA90" w14:textId="418422A8"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lang w:val="es-MX"/>
              </w:rPr>
            </w:pPr>
            <w:r>
              <w:rPr>
                <w:rFonts w:ascii="Amazon Ember" w:hAnsi="Amazon Ember"/>
                <w:i/>
                <w:color w:val="555555"/>
                <w:sz w:val="17"/>
                <w:lang w:val="es-MX"/>
              </w:rPr>
              <w:t>Status:  ☐ Completado    ☐ En Progreso    ☐ No Aplica  ·  Python con boto3; vLLM para el servicio del modelo autoalojado</w:t>
            </w:r>
          </w:p>
        </w:tc>
        <w:tc>
          <w:tcPr>
            <w:tcW w:w="3254" w:type="dxa"/>
          </w:tcPr>
          <w:p w14:paraId="19492928" w14:textId="7E4F7853"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sz w:val="20"/>
                <w:lang w:val="es-MX"/>
              </w:rPr>
            </w:pPr>
            <w:r>
              <w:rPr>
                <w:sz w:val="20"/>
                <w:lang w:val="es-MX"/>
              </w:rPr>
              <w:t>Python, LangChain</w:t>
            </w:r>
          </w:p>
        </w:tc>
      </w:tr>
      <w:tr w:rsidR="007E39E3" w:rsidRPr="00606241" w14:paraId="2091EDD4" w14:textId="199F8A91"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6D200D" w14:textId="77777777" w:rsidR="007E39E3" w:rsidRPr="009E1703" w:rsidRDefault="007E39E3" w:rsidP="007E39E3">
            <w:pPr>
              <w:rPr>
                <w:lang w:val="es-MX"/>
              </w:rPr>
            </w:pPr>
          </w:p>
        </w:tc>
        <w:tc>
          <w:tcPr>
            <w:tcW w:w="4941" w:type="dxa"/>
          </w:tcPr>
          <w:p w14:paraId="66734BBE" w14:textId="77777777" w:rsidR="007E39E3" w:rsidRPr="009E1703" w:rsidRDefault="007E39E3" w:rsidP="007E39E3">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Repositorio de código creado (CodeCommit, GitHub)</w:t>
            </w:r>
          </w:p>
          <w:p w14:paraId="702D9AA0" w14:textId="1AD8F2D8" w:rsidR="007E39E3" w:rsidRPr="009E1703" w:rsidRDefault="007E39E3" w:rsidP="007E39E3">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Status:  ☐ Completado    ☐ En Progreso    ☐ No Aplica  ·  Un repositorio por workstream, con permisos otorgados antes del día 1</w:t>
            </w:r>
          </w:p>
        </w:tc>
        <w:tc>
          <w:tcPr>
            <w:tcW w:w="3254" w:type="dxa"/>
          </w:tcPr>
          <w:p w14:paraId="1893AF53" w14:textId="4B2A108F" w:rsidR="007E39E3" w:rsidRPr="009E1703" w:rsidRDefault="006A6D38" w:rsidP="007E39E3">
            <w:pPr>
              <w:cnfStyle w:val="000000100000" w:firstRow="0" w:lastRow="0" w:firstColumn="0" w:lastColumn="0" w:oddVBand="0" w:evenVBand="0" w:oddHBand="1" w:evenHBand="0" w:firstRowFirstColumn="0" w:firstRowLastColumn="0" w:lastRowFirstColumn="0" w:lastRowLastColumn="0"/>
              <w:rPr>
                <w:sz w:val="20"/>
                <w:lang w:val="es-MX"/>
              </w:rPr>
            </w:pPr>
            <w:r>
              <w:rPr>
                <w:sz w:val="20"/>
              </w:rPr>
              <w:t>GitHub como repositorio</w:t>
            </w:r>
          </w:p>
        </w:tc>
      </w:tr>
      <w:tr w:rsidR="007E39E3" w:rsidRPr="007F4E56" w14:paraId="09E92EDD" w14:textId="19D4D8CA"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5DA1AE" w14:textId="77777777" w:rsidR="007E39E3" w:rsidRPr="009E1703" w:rsidRDefault="007E39E3" w:rsidP="007E39E3">
            <w:pPr>
              <w:rPr>
                <w:lang w:val="es-MX"/>
              </w:rPr>
            </w:pPr>
          </w:p>
        </w:tc>
        <w:tc>
          <w:tcPr>
            <w:tcW w:w="4941" w:type="dxa"/>
          </w:tcPr>
          <w:p w14:paraId="38104483" w14:textId="77777777"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IDEs y herramientas configuradas (VS Code, Kiro, AWS CLI, Boto3)</w:t>
            </w:r>
          </w:p>
          <w:p w14:paraId="6321272F" w14:textId="765C97F8"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lang w:val="es-MX"/>
              </w:rPr>
            </w:pPr>
            <w:r>
              <w:rPr>
                <w:rFonts w:ascii="Amazon Ember" w:hAnsi="Amazon Ember"/>
                <w:i/>
                <w:color w:val="555555"/>
                <w:sz w:val="17"/>
                <w:lang w:val="es-MX"/>
              </w:rPr>
              <w:t>Status:  ☐ Completado    ☐ En Progreso    ☐ No Aplica  ·  VS Code, AWS CLI y Boto3 en los equipos de los builders</w:t>
            </w:r>
          </w:p>
        </w:tc>
        <w:tc>
          <w:tcPr>
            <w:tcW w:w="3254" w:type="dxa"/>
          </w:tcPr>
          <w:p w14:paraId="158D88EA" w14:textId="232F600D" w:rsidR="007E39E3" w:rsidRPr="009E1703" w:rsidRDefault="008A0126" w:rsidP="007E39E3">
            <w:pPr>
              <w:cnfStyle w:val="000000010000" w:firstRow="0" w:lastRow="0" w:firstColumn="0" w:lastColumn="0" w:oddVBand="0" w:evenVBand="0" w:oddHBand="0" w:evenHBand="1" w:firstRowFirstColumn="0" w:firstRowLastColumn="0" w:lastRowFirstColumn="0" w:lastRowLastColumn="0"/>
              <w:rPr>
                <w:sz w:val="20"/>
                <w:lang w:val="es-MX"/>
              </w:rPr>
            </w:pPr>
            <w:r>
              <w:rPr>
                <w:sz w:val="20"/>
                <w:lang w:val="es-MX"/>
              </w:rPr>
              <w:t>Sólo tenemos Kiro por el momento</w:t>
            </w:r>
          </w:p>
        </w:tc>
      </w:tr>
      <w:tr w:rsidR="007E39E3" w:rsidRPr="00606241" w14:paraId="10BCE623" w14:textId="3A20E123"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B78044" w14:textId="77777777" w:rsidR="007E39E3" w:rsidRPr="009E1703" w:rsidRDefault="007E39E3" w:rsidP="007E39E3">
            <w:pPr>
              <w:rPr>
                <w:lang w:val="es-MX"/>
              </w:rPr>
            </w:pPr>
          </w:p>
        </w:tc>
        <w:tc>
          <w:tcPr>
            <w:tcW w:w="4941" w:type="dxa"/>
          </w:tcPr>
          <w:p w14:paraId="07C0A273" w14:textId="77777777" w:rsidR="007E39E3" w:rsidRPr="009E1703" w:rsidRDefault="007E39E3" w:rsidP="007E39E3">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Acceso a Kiro / Q Developer para asistencia en desarrollo</w:t>
            </w:r>
          </w:p>
          <w:p w14:paraId="0424BEEB" w14:textId="0F84ACB7" w:rsidR="007E39E3" w:rsidRPr="009E1703" w:rsidRDefault="007E39E3" w:rsidP="007E39E3">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 xml:space="preserve">Status:  ☐ Completado    </w:t>
            </w:r>
            <w:r>
              <w:rPr>
                <w:rFonts w:ascii="Amazon Ember" w:hAnsi="Amazon Ember"/>
                <w:b/>
                <w:bCs/>
                <w:i/>
                <w:color w:val="555555"/>
                <w:sz w:val="17"/>
                <w:lang w:val="es-MX"/>
              </w:rPr>
              <w:t>☑ En Progreso</w:t>
            </w:r>
            <w:r>
              <w:rPr>
                <w:rFonts w:ascii="Amazon Ember" w:hAnsi="Amazon Ember"/>
                <w:i/>
                <w:color w:val="555555"/>
                <w:sz w:val="17"/>
                <w:lang w:val="es-MX"/>
              </w:rPr>
              <w:t xml:space="preserve">    ☐ No Aplica  ·  Deseable, no bloqueante</w:t>
            </w:r>
          </w:p>
        </w:tc>
        <w:tc>
          <w:tcPr>
            <w:tcW w:w="3254" w:type="dxa"/>
          </w:tcPr>
          <w:p w14:paraId="1A69C393" w14:textId="1FBA7943" w:rsidR="007E39E3" w:rsidRPr="009E1703" w:rsidRDefault="00A9148C" w:rsidP="007E39E3">
            <w:pPr>
              <w:cnfStyle w:val="000000100000" w:firstRow="0" w:lastRow="0" w:firstColumn="0" w:lastColumn="0" w:oddVBand="0" w:evenVBand="0" w:oddHBand="1" w:evenHBand="0" w:firstRowFirstColumn="0" w:firstRowLastColumn="0" w:lastRowFirstColumn="0" w:lastRowLastColumn="0"/>
              <w:rPr>
                <w:sz w:val="20"/>
                <w:lang w:val="es-MX"/>
              </w:rPr>
            </w:pPr>
            <w:r>
              <w:rPr>
                <w:sz w:val="20"/>
                <w:lang w:val="es-MX"/>
              </w:rPr>
              <w:t>No lo tenemos aún</w:t>
            </w:r>
          </w:p>
        </w:tc>
      </w:tr>
      <w:tr w:rsidR="007E39E3" w:rsidRPr="007F4E56" w14:paraId="4D8FB5E3" w14:textId="1D9426B6"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86" w:type="dxa"/>
            <w:gridSpan w:val="2"/>
            <w:shd w:val="clear" w:color="auto" w:fill="232F3E"/>
          </w:tcPr>
          <w:p w14:paraId="39D57900" w14:textId="77777777" w:rsidR="007E39E3" w:rsidRPr="009E1703" w:rsidRDefault="007E39E3" w:rsidP="007E39E3">
            <w:pPr>
              <w:rPr>
                <w:lang w:val="es-MX"/>
              </w:rPr>
            </w:pPr>
            <w:r>
              <w:rPr>
                <w:color w:val="FFFFFF"/>
                <w:lang w:val="es-MX"/>
              </w:rPr>
              <w:t>Evaluación y Testing del Prototipo</w:t>
            </w:r>
          </w:p>
        </w:tc>
        <w:tc>
          <w:tcPr>
            <w:tcW w:w="3254" w:type="dxa"/>
            <w:shd w:val="clear" w:color="auto" w:fill="232F3E"/>
          </w:tcPr>
          <w:p w14:paraId="579DE111" w14:textId="77777777"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color w:val="FFFFFF"/>
                <w:lang w:val="es-MX"/>
              </w:rPr>
            </w:pPr>
          </w:p>
        </w:tc>
      </w:tr>
      <w:tr w:rsidR="007E39E3" w:rsidRPr="007F4E56" w14:paraId="1E1C876D" w14:textId="53D36682"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1AAD8" w14:textId="77777777" w:rsidR="007E39E3" w:rsidRPr="009E1703" w:rsidRDefault="007E39E3" w:rsidP="007E39E3">
            <w:pPr>
              <w:rPr>
                <w:lang w:val="es-MX"/>
              </w:rPr>
            </w:pPr>
          </w:p>
        </w:tc>
        <w:tc>
          <w:tcPr>
            <w:tcW w:w="4941" w:type="dxa"/>
          </w:tcPr>
          <w:p w14:paraId="7B43F117" w14:textId="77777777" w:rsidR="007E39E3" w:rsidRPr="009E1703" w:rsidRDefault="007E39E3" w:rsidP="007E39E3">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Casos de prueba funcionales definidos</w:t>
            </w:r>
          </w:p>
          <w:p w14:paraId="7884EA46" w14:textId="52F915FA" w:rsidR="007E39E3" w:rsidRPr="009E1703" w:rsidRDefault="007E39E3" w:rsidP="007E39E3">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Status:  ☐ Completado    ☐ En Progreso    ☐ No Aplica  ·  Sobre un anexo técnico de referencia ya cerrado</w:t>
            </w:r>
          </w:p>
        </w:tc>
        <w:tc>
          <w:tcPr>
            <w:tcW w:w="3254" w:type="dxa"/>
          </w:tcPr>
          <w:p w14:paraId="7010733F" w14:textId="42D8B09D" w:rsidR="007E39E3" w:rsidRPr="009E1703" w:rsidRDefault="0029759E" w:rsidP="007E39E3">
            <w:pPr>
              <w:cnfStyle w:val="000000100000" w:firstRow="0" w:lastRow="0" w:firstColumn="0" w:lastColumn="0" w:oddVBand="0" w:evenVBand="0" w:oddHBand="1" w:evenHBand="0" w:firstRowFirstColumn="0" w:firstRowLastColumn="0" w:lastRowFirstColumn="0" w:lastRowLastColumn="0"/>
              <w:rPr>
                <w:sz w:val="20"/>
                <w:lang w:val="es-MX"/>
              </w:rPr>
            </w:pPr>
            <w:r>
              <w:rPr>
                <w:sz w:val="20"/>
                <w:lang w:val="es-MX"/>
              </w:rPr>
              <w:t>¿Se puede ajustar y acotar a las necesidades de las propuestas?</w:t>
            </w:r>
          </w:p>
        </w:tc>
      </w:tr>
      <w:tr w:rsidR="007E39E3" w:rsidRPr="007F4E56" w14:paraId="56D67E88" w14:textId="0F50DE79"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842E26" w14:textId="77777777" w:rsidR="007E39E3" w:rsidRPr="009E1703" w:rsidRDefault="007E39E3" w:rsidP="007E39E3">
            <w:pPr>
              <w:rPr>
                <w:lang w:val="es-MX"/>
              </w:rPr>
            </w:pPr>
          </w:p>
        </w:tc>
        <w:tc>
          <w:tcPr>
            <w:tcW w:w="4941" w:type="dxa"/>
          </w:tcPr>
          <w:p w14:paraId="34EB4192" w14:textId="77777777"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Métricas de evaluación del modelo definidas (accuracy, latency, costo)</w:t>
            </w:r>
          </w:p>
          <w:p w14:paraId="403F48BE" w14:textId="28CD18AA"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lang w:val="es-MX"/>
              </w:rPr>
            </w:pPr>
            <w:r>
              <w:rPr>
                <w:rFonts w:ascii="Amazon Ember" w:hAnsi="Amazon Ember"/>
                <w:i/>
                <w:color w:val="555555"/>
                <w:sz w:val="17"/>
                <w:lang w:val="es-MX"/>
              </w:rPr>
              <w:t>Status:  ☐ Completado    ☐ En Progreso    ☐ No Aplica  ·  Clasificación correcta por tipo, cobertura de citas, latencia de primer token y costo por propuesta</w:t>
            </w:r>
          </w:p>
        </w:tc>
        <w:tc>
          <w:tcPr>
            <w:tcW w:w="3254" w:type="dxa"/>
          </w:tcPr>
          <w:p w14:paraId="2C739210" w14:textId="77777777"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sz w:val="20"/>
                <w:lang w:val="es-MX"/>
              </w:rPr>
            </w:pPr>
          </w:p>
        </w:tc>
      </w:tr>
      <w:tr w:rsidR="007E39E3" w:rsidRPr="007F4E56" w14:paraId="17CC8106" w14:textId="4160FA01"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C11B9E" w14:textId="77777777" w:rsidR="007E39E3" w:rsidRPr="009E1703" w:rsidRDefault="007E39E3" w:rsidP="007E39E3">
            <w:pPr>
              <w:rPr>
                <w:lang w:val="es-MX"/>
              </w:rPr>
            </w:pPr>
          </w:p>
        </w:tc>
        <w:tc>
          <w:tcPr>
            <w:tcW w:w="4941" w:type="dxa"/>
          </w:tcPr>
          <w:p w14:paraId="744D7208" w14:textId="77777777" w:rsidR="007E39E3" w:rsidRPr="009E1703" w:rsidRDefault="007E39E3" w:rsidP="007E39E3">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Estrategia de evaluación de calidad de respuestas (humano-en-el-loop)</w:t>
            </w:r>
          </w:p>
          <w:p w14:paraId="5A1CA400" w14:textId="01110190" w:rsidR="007E39E3" w:rsidRPr="009E1703" w:rsidRDefault="007E39E3" w:rsidP="007E39E3">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Status:  ☐ Completado    ☐ En Progreso    ☐ No Aplica  ·  Validación humana obligatoria por diseño en la sábana y en la propuesta</w:t>
            </w:r>
          </w:p>
        </w:tc>
        <w:tc>
          <w:tcPr>
            <w:tcW w:w="3254" w:type="dxa"/>
          </w:tcPr>
          <w:p w14:paraId="4063CEC2" w14:textId="77777777" w:rsidR="007E39E3" w:rsidRPr="009E1703" w:rsidRDefault="007E39E3" w:rsidP="007E39E3">
            <w:pPr>
              <w:cnfStyle w:val="000000100000" w:firstRow="0" w:lastRow="0" w:firstColumn="0" w:lastColumn="0" w:oddVBand="0" w:evenVBand="0" w:oddHBand="1" w:evenHBand="0" w:firstRowFirstColumn="0" w:firstRowLastColumn="0" w:lastRowFirstColumn="0" w:lastRowLastColumn="0"/>
              <w:rPr>
                <w:sz w:val="20"/>
                <w:lang w:val="es-MX"/>
              </w:rPr>
            </w:pPr>
          </w:p>
        </w:tc>
      </w:tr>
      <w:tr w:rsidR="007E39E3" w:rsidRPr="007F4E56" w14:paraId="3DA2DAB0" w14:textId="2D7E8D4A"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7E81AC" w14:textId="77777777" w:rsidR="007E39E3" w:rsidRPr="009E1703" w:rsidRDefault="007E39E3" w:rsidP="007E39E3">
            <w:pPr>
              <w:rPr>
                <w:lang w:val="es-MX"/>
              </w:rPr>
            </w:pPr>
          </w:p>
        </w:tc>
        <w:tc>
          <w:tcPr>
            <w:tcW w:w="4941" w:type="dxa"/>
          </w:tcPr>
          <w:p w14:paraId="5F4169B1" w14:textId="77777777"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Pruebas de carga y latencia planificadas</w:t>
            </w:r>
          </w:p>
          <w:p w14:paraId="6B808CB5" w14:textId="320E763C"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lang w:val="es-MX"/>
              </w:rPr>
            </w:pPr>
            <w:r>
              <w:rPr>
                <w:rFonts w:ascii="Amazon Ember" w:hAnsi="Amazon Ember"/>
                <w:i/>
                <w:color w:val="555555"/>
                <w:sz w:val="17"/>
                <w:lang w:val="es-MX"/>
              </w:rPr>
              <w:t>Status:  ☐ Completado    ☐ En Progreso    ☐ No Aplica  ·  Sólo para el endpoint autoalojado: latencia y concurrencia</w:t>
            </w:r>
          </w:p>
        </w:tc>
        <w:tc>
          <w:tcPr>
            <w:tcW w:w="3254" w:type="dxa"/>
          </w:tcPr>
          <w:p w14:paraId="6AFF242D" w14:textId="77777777"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sz w:val="20"/>
                <w:lang w:val="es-MX"/>
              </w:rPr>
            </w:pPr>
          </w:p>
        </w:tc>
      </w:tr>
      <w:tr w:rsidR="007E39E3" w14:paraId="28DD5565" w14:textId="612D6535"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86" w:type="dxa"/>
            <w:gridSpan w:val="2"/>
            <w:shd w:val="clear" w:color="auto" w:fill="232F3E"/>
          </w:tcPr>
          <w:p w14:paraId="52768BC8" w14:textId="77777777" w:rsidR="007E39E3" w:rsidRDefault="007E39E3" w:rsidP="007E39E3">
            <w:r>
              <w:rPr>
                <w:color w:val="FFFFFF"/>
              </w:rPr>
              <w:t>Logística del DPI</w:t>
            </w:r>
          </w:p>
        </w:tc>
        <w:tc>
          <w:tcPr>
            <w:tcW w:w="3254" w:type="dxa"/>
            <w:shd w:val="clear" w:color="auto" w:fill="232F3E"/>
          </w:tcPr>
          <w:p w14:paraId="25908C6E" w14:textId="77777777" w:rsidR="007E39E3" w:rsidRDefault="007E39E3" w:rsidP="007E39E3">
            <w:pPr>
              <w:cnfStyle w:val="000000100000" w:firstRow="0" w:lastRow="0" w:firstColumn="0" w:lastColumn="0" w:oddVBand="0" w:evenVBand="0" w:oddHBand="1" w:evenHBand="0" w:firstRowFirstColumn="0" w:firstRowLastColumn="0" w:lastRowFirstColumn="0" w:lastRowLastColumn="0"/>
              <w:rPr>
                <w:color w:val="FFFFFF"/>
              </w:rPr>
            </w:pPr>
          </w:p>
        </w:tc>
      </w:tr>
      <w:tr w:rsidR="007E39E3" w:rsidRPr="007F4E56" w14:paraId="38D9AF92" w14:textId="29B6B446"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21C015" w14:textId="77777777" w:rsidR="007E39E3" w:rsidRDefault="007E39E3" w:rsidP="007E39E3"/>
        </w:tc>
        <w:tc>
          <w:tcPr>
            <w:tcW w:w="4941" w:type="dxa"/>
          </w:tcPr>
          <w:p w14:paraId="7FD2CEE6" w14:textId="77777777" w:rsidR="007E39E3" w:rsidRPr="007F4E56" w:rsidRDefault="007E39E3" w:rsidP="007E39E3">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Sala física / virtual reservada con conectividad</w:t>
            </w:r>
          </w:p>
          <w:p w14:paraId="555855A0" w14:textId="346CC256" w:rsidR="007E39E3" w:rsidRPr="007F4E56" w:rsidRDefault="007E39E3" w:rsidP="007E39E3">
            <w:pPr>
              <w:cnfStyle w:val="000000010000" w:firstRow="0" w:lastRow="0" w:firstColumn="0" w:lastColumn="0" w:oddVBand="0" w:evenVBand="0" w:oddHBand="0" w:evenHBand="1" w:firstRowFirstColumn="0" w:firstRowLastColumn="0" w:lastRowFirstColumn="0" w:lastRowLastColumn="0"/>
              <w:rPr>
                <w:lang w:val="es-MX"/>
              </w:rPr>
            </w:pPr>
            <w:r>
              <w:rPr>
                <w:rFonts w:ascii="Amazon Ember" w:hAnsi="Amazon Ember"/>
                <w:i/>
                <w:color w:val="555555"/>
                <w:sz w:val="17"/>
                <w:lang w:val="es-MX"/>
              </w:rPr>
              <w:t xml:space="preserve">Status:  ☐ Completado    ☐ En Progreso    ☐ No Aplica  ·  1 sala por workstream más command center</w:t>
            </w:r>
          </w:p>
        </w:tc>
        <w:tc>
          <w:tcPr>
            <w:tcW w:w="3254" w:type="dxa"/>
          </w:tcPr>
          <w:p w14:paraId="612EACE1" w14:textId="77777777" w:rsidR="007E39E3" w:rsidRPr="007F4E56" w:rsidRDefault="007E39E3" w:rsidP="007E39E3">
            <w:pPr>
              <w:cnfStyle w:val="000000010000" w:firstRow="0" w:lastRow="0" w:firstColumn="0" w:lastColumn="0" w:oddVBand="0" w:evenVBand="0" w:oddHBand="0" w:evenHBand="1" w:firstRowFirstColumn="0" w:firstRowLastColumn="0" w:lastRowFirstColumn="0" w:lastRowLastColumn="0"/>
              <w:rPr>
                <w:sz w:val="20"/>
                <w:lang w:val="es-MX"/>
              </w:rPr>
            </w:pPr>
          </w:p>
        </w:tc>
      </w:tr>
      <w:tr w:rsidR="007E39E3" w:rsidRPr="007F4E56" w14:paraId="0703DAC9" w14:textId="5B07A504"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3142B8" w14:textId="77777777" w:rsidR="007E39E3" w:rsidRPr="007F4E56" w:rsidRDefault="007E39E3" w:rsidP="007E39E3">
            <w:pPr>
              <w:rPr>
                <w:lang w:val="es-MX"/>
              </w:rPr>
            </w:pPr>
          </w:p>
        </w:tc>
        <w:tc>
          <w:tcPr>
            <w:tcW w:w="4941" w:type="dxa"/>
          </w:tcPr>
          <w:p w14:paraId="06D935AF" w14:textId="77777777" w:rsidR="007E39E3" w:rsidRPr="009E1703" w:rsidRDefault="007E39E3" w:rsidP="007E39E3">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Convocatoria enviada a sponsors, builders y SMEs AWS</w:t>
            </w:r>
          </w:p>
          <w:p w14:paraId="55ED2DD3" w14:textId="744A5E03" w:rsidR="007E39E3" w:rsidRPr="009E1703" w:rsidRDefault="007E39E3" w:rsidP="007E39E3">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Status:  ☐ Completado    ☐ En Progreso    ☐ No Aplica  ·  Bloqueada hasta confirmar sponsor y builders</w:t>
            </w:r>
          </w:p>
        </w:tc>
        <w:tc>
          <w:tcPr>
            <w:tcW w:w="3254" w:type="dxa"/>
          </w:tcPr>
          <w:p w14:paraId="4F526E2F" w14:textId="77777777" w:rsidR="007E39E3" w:rsidRPr="009E1703" w:rsidRDefault="007E39E3" w:rsidP="007E39E3">
            <w:pPr>
              <w:cnfStyle w:val="000000100000" w:firstRow="0" w:lastRow="0" w:firstColumn="0" w:lastColumn="0" w:oddVBand="0" w:evenVBand="0" w:oddHBand="1" w:evenHBand="0" w:firstRowFirstColumn="0" w:firstRowLastColumn="0" w:lastRowFirstColumn="0" w:lastRowLastColumn="0"/>
              <w:rPr>
                <w:sz w:val="20"/>
                <w:lang w:val="es-MX"/>
              </w:rPr>
            </w:pPr>
          </w:p>
        </w:tc>
      </w:tr>
      <w:tr w:rsidR="007E39E3" w:rsidRPr="007F4E56" w14:paraId="58645A52" w14:textId="0A636D1B"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ED1069" w14:textId="77777777" w:rsidR="007E39E3" w:rsidRPr="009E1703" w:rsidRDefault="007E39E3" w:rsidP="007E39E3">
            <w:pPr>
              <w:rPr>
                <w:lang w:val="es-MX"/>
              </w:rPr>
            </w:pPr>
          </w:p>
        </w:tc>
        <w:tc>
          <w:tcPr>
            <w:tcW w:w="4941" w:type="dxa"/>
          </w:tcPr>
          <w:p w14:paraId="569B593F" w14:textId="77777777"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Agenda de los días de prototipado compartida</w:t>
            </w:r>
          </w:p>
          <w:p w14:paraId="20BB9C35" w14:textId="41CBD28D"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lang w:val="es-MX"/>
              </w:rPr>
            </w:pPr>
            <w:r>
              <w:rPr>
                <w:rFonts w:ascii="Amazon Ember" w:hAnsi="Amazon Ember"/>
                <w:i/>
                <w:color w:val="555555"/>
                <w:sz w:val="17"/>
                <w:lang w:val="es-MX"/>
              </w:rPr>
              <w:t>Status:  ☐ Completado    ☐ En Progreso    ☐ No Aplica</w:t>
            </w:r>
          </w:p>
        </w:tc>
        <w:tc>
          <w:tcPr>
            <w:tcW w:w="3254" w:type="dxa"/>
          </w:tcPr>
          <w:p w14:paraId="235D58A9" w14:textId="77777777"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sz w:val="20"/>
                <w:lang w:val="es-MX"/>
              </w:rPr>
            </w:pPr>
          </w:p>
        </w:tc>
      </w:tr>
      <w:tr w:rsidR="007E39E3" w:rsidRPr="007F4E56" w14:paraId="74012398" w14:textId="34A18E0A" w:rsidTr="000755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9D70E" w14:textId="77777777" w:rsidR="007E39E3" w:rsidRPr="009E1703" w:rsidRDefault="007E39E3" w:rsidP="007E39E3">
            <w:pPr>
              <w:rPr>
                <w:lang w:val="es-MX"/>
              </w:rPr>
            </w:pPr>
          </w:p>
        </w:tc>
        <w:tc>
          <w:tcPr>
            <w:tcW w:w="4941" w:type="dxa"/>
          </w:tcPr>
          <w:p w14:paraId="51EBF0B4" w14:textId="77777777" w:rsidR="007E39E3" w:rsidRPr="007F4E56" w:rsidRDefault="007E39E3" w:rsidP="007E39E3">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Roles y responsabilidades comunicados (Sponsor, PO, Builders, SMEs)</w:t>
            </w:r>
          </w:p>
          <w:p w14:paraId="637E0134" w14:textId="51D272F5" w:rsidR="007E39E3" w:rsidRPr="007F4E56" w:rsidRDefault="007E39E3" w:rsidP="007E39E3">
            <w:pPr>
              <w:cnfStyle w:val="000000100000" w:firstRow="0" w:lastRow="0" w:firstColumn="0" w:lastColumn="0" w:oddVBand="0" w:evenVBand="0" w:oddHBand="1" w:evenHBand="0" w:firstRowFirstColumn="0" w:firstRowLastColumn="0" w:lastRowFirstColumn="0" w:lastRowLastColumn="0"/>
              <w:rPr>
                <w:lang w:val="es-MX"/>
              </w:rPr>
            </w:pPr>
            <w:r>
              <w:rPr>
                <w:rFonts w:ascii="Amazon Ember" w:hAnsi="Amazon Ember"/>
                <w:i/>
                <w:color w:val="555555"/>
                <w:sz w:val="17"/>
                <w:lang w:val="es-MX"/>
              </w:rPr>
              <w:t xml:space="preserve">Status:  ☐ Completado    ☐ En Progreso    ☐ No Aplica</w:t>
            </w:r>
          </w:p>
        </w:tc>
        <w:tc>
          <w:tcPr>
            <w:tcW w:w="3254" w:type="dxa"/>
          </w:tcPr>
          <w:p w14:paraId="34D2F637" w14:textId="77777777" w:rsidR="007E39E3" w:rsidRPr="007F4E56" w:rsidRDefault="007E39E3" w:rsidP="007E39E3">
            <w:pPr>
              <w:cnfStyle w:val="000000100000" w:firstRow="0" w:lastRow="0" w:firstColumn="0" w:lastColumn="0" w:oddVBand="0" w:evenVBand="0" w:oddHBand="1" w:evenHBand="0" w:firstRowFirstColumn="0" w:firstRowLastColumn="0" w:lastRowFirstColumn="0" w:lastRowLastColumn="0"/>
              <w:rPr>
                <w:sz w:val="20"/>
                <w:lang w:val="es-MX"/>
              </w:rPr>
            </w:pPr>
          </w:p>
        </w:tc>
      </w:tr>
      <w:tr w:rsidR="007E39E3" w:rsidRPr="007F4E56" w14:paraId="6A420BEE" w14:textId="5EF1A336" w:rsidTr="000755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BF7A26" w14:textId="77777777" w:rsidR="007E39E3" w:rsidRPr="007F4E56" w:rsidRDefault="007E39E3" w:rsidP="007E39E3">
            <w:pPr>
              <w:rPr>
                <w:lang w:val="es-MX"/>
              </w:rPr>
            </w:pPr>
          </w:p>
        </w:tc>
        <w:tc>
          <w:tcPr>
            <w:tcW w:w="4941" w:type="dxa"/>
          </w:tcPr>
          <w:p w14:paraId="4EBDEE6D" w14:textId="77777777"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Sesión de seguimiento post-DPI agendada</w:t>
            </w:r>
          </w:p>
          <w:p w14:paraId="6770B7A4" w14:textId="05EAB47E"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lang w:val="es-MX"/>
              </w:rPr>
            </w:pPr>
            <w:r>
              <w:rPr>
                <w:rFonts w:ascii="Amazon Ember" w:hAnsi="Amazon Ember"/>
                <w:i/>
                <w:color w:val="555555"/>
                <w:sz w:val="17"/>
                <w:lang w:val="es-MX"/>
              </w:rPr>
              <w:t>Status:  ☐ Completado    ☐ En Progreso    ☐ No Aplica</w:t>
            </w:r>
          </w:p>
        </w:tc>
        <w:tc>
          <w:tcPr>
            <w:tcW w:w="3254" w:type="dxa"/>
          </w:tcPr>
          <w:p w14:paraId="770F36B1" w14:textId="77777777" w:rsidR="007E39E3" w:rsidRPr="009E1703" w:rsidRDefault="007E39E3" w:rsidP="007E39E3">
            <w:pPr>
              <w:cnfStyle w:val="000000010000" w:firstRow="0" w:lastRow="0" w:firstColumn="0" w:lastColumn="0" w:oddVBand="0" w:evenVBand="0" w:oddHBand="0" w:evenHBand="1" w:firstRowFirstColumn="0" w:firstRowLastColumn="0" w:lastRowFirstColumn="0" w:lastRowLastColumn="0"/>
              <w:rPr>
                <w:sz w:val="20"/>
                <w:lang w:val="es-MX"/>
              </w:rPr>
            </w:pPr>
          </w:p>
        </w:tc>
      </w:tr>
    </w:tbl>
    <w:p w14:paraId="7A255E9E" w14:textId="77777777" w:rsidR="00B24AB7" w:rsidRPr="009E1703" w:rsidRDefault="00B24AB7" w:rsidP="00B24AB7">
      <w:pPr>
        <w:rPr>
          <w:lang w:val="es-MX"/>
        </w:rPr>
      </w:pPr>
    </w:p>
    <w:p w14:paraId="4FBB85EC" w14:textId="77777777" w:rsidR="00F11605" w:rsidRPr="009E1703" w:rsidRDefault="00F11605" w:rsidP="00F11605">
      <w:pPr>
        <w:rPr>
          <w:rFonts w:ascii="Amazon Ember" w:hAnsi="Amazon Ember" w:cs="Amazon Ember"/>
          <w:lang w:val="es-MX"/>
        </w:rPr>
      </w:pPr>
    </w:p>
    <w:p w14:paraId="4FD1504F" w14:textId="0F160FD4" w:rsidR="00AF0078" w:rsidRPr="007F4E56" w:rsidRDefault="00F11605" w:rsidP="00F11605">
      <w:pPr>
        <w:pStyle w:val="Heading2"/>
        <w:spacing w:before="0" w:afterLines="120" w:after="288"/>
        <w:contextualSpacing/>
        <w:rPr>
          <w:rStyle w:val="Strong"/>
          <w:rFonts w:ascii="Amazon Ember" w:hAnsi="Amazon Ember" w:cs="Amazon Ember"/>
          <w:sz w:val="21"/>
          <w:szCs w:val="21"/>
          <w:lang w:val="es-MX"/>
        </w:rPr>
      </w:pPr>
      <w:bookmarkStart w:id="13" w:name="_Toc148454911"/>
      <w:bookmarkStart w:id="14" w:name="_Toc241221370"/>
      <w:r>
        <w:rPr>
          <w:rStyle w:val="IntenseEmphasis"/>
          <w:rFonts w:ascii="Amazon Ember" w:hAnsi="Amazon Ember" w:cs="Amazon Ember"/>
          <w:b w:val="0"/>
          <w:bCs/>
          <w:color w:val="2F5496" w:themeColor="accent1" w:themeShade="BF"/>
          <w:sz w:val="21"/>
          <w:szCs w:val="21"/>
          <w:lang w:val="es-MX"/>
        </w:rPr>
        <w:t xml:space="preserve">Logistica &amp; Materiales Requeridos</w:t>
      </w:r>
      <w:bookmarkEnd w:id="13"/>
      <w:bookmarkEnd w:id="14"/>
    </w:p>
    <w:p w14:paraId="40EBED2C" w14:textId="77777777" w:rsidR="00F55975" w:rsidRPr="007F4E56" w:rsidRDefault="00F55975" w:rsidP="00F11605">
      <w:pPr>
        <w:pStyle w:val="Heading2"/>
        <w:spacing w:before="0" w:afterLines="120" w:after="288"/>
        <w:contextualSpacing/>
        <w:rPr>
          <w:rStyle w:val="IntenseEmphasis"/>
          <w:rFonts w:ascii="Amazon Ember" w:hAnsi="Amazon Ember" w:cs="Amazon Ember"/>
          <w:color w:val="2F5496" w:themeColor="accent1" w:themeShade="BF"/>
          <w:sz w:val="21"/>
          <w:szCs w:val="21"/>
          <w:lang w:val="es-MX"/>
        </w:rPr>
      </w:pPr>
    </w:p>
    <w:p w14:paraId="50971709" w14:textId="77777777" w:rsidR="00F55975" w:rsidRPr="007F4E56" w:rsidRDefault="00F55975" w:rsidP="00F11605">
      <w:pPr>
        <w:pStyle w:val="Heading2"/>
        <w:spacing w:before="0" w:afterLines="120" w:after="288"/>
        <w:contextualSpacing/>
        <w:rPr>
          <w:rStyle w:val="IntenseEmphasis"/>
          <w:rFonts w:ascii="Amazon Ember" w:hAnsi="Amazon Ember" w:cs="Amazon Ember"/>
          <w:color w:val="2F5496" w:themeColor="accent1" w:themeShade="BF"/>
          <w:sz w:val="21"/>
          <w:szCs w:val="21"/>
          <w:lang w:val="es-MX"/>
        </w:rPr>
      </w:pPr>
    </w:p>
    <w:p w14:paraId="0AC42B0D" w14:textId="77777777" w:rsidR="00D80B4D" w:rsidRPr="007F4E56" w:rsidRDefault="00D80B4D" w:rsidP="00D80B4D">
      <w:pPr>
        <w:rPr>
          <w:lang w:val="es-MX"/>
        </w:rPr>
      </w:pPr>
    </w:p>
    <w:p w14:paraId="22B438C3" w14:textId="77777777" w:rsidR="00D80B4D" w:rsidRPr="007F4E56" w:rsidRDefault="00D80B4D" w:rsidP="00D80B4D">
      <w:pPr>
        <w:rPr>
          <w:lang w:val="es-MX"/>
        </w:rPr>
      </w:pPr>
      <w:r>
        <w:rPr>
          <w:b/>
          <w:color w:val="232F3E"/>
          <w:lang w:val="es-MX"/>
        </w:rPr>
        <w:t>Tabla 4: Materiales de Preparación</w:t>
      </w:r>
    </w:p>
    <w:tbl>
      <w:tblPr>
        <w:tblStyle w:val="LightGrid-Accent1"/>
        <w:tblW w:w="10340" w:type="dxa"/>
        <w:tblLayout w:type="fixed"/>
        <w:tblLook w:val="04A0" w:firstRow="1" w:lastRow="0" w:firstColumn="1" w:lastColumn="0" w:noHBand="0" w:noVBand="1"/>
      </w:tblPr>
      <w:tblGrid>
        <w:gridCol w:w="3969"/>
        <w:gridCol w:w="3324"/>
        <w:gridCol w:w="3047"/>
      </w:tblGrid>
      <w:tr w:rsidR="00D80B4D" w14:paraId="38EF8AF4" w14:textId="77777777" w:rsidTr="00D80B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shd w:val="clear" w:color="auto" w:fill="FF9900"/>
          </w:tcPr>
          <w:p w14:paraId="76F25CAA" w14:textId="77777777" w:rsidR="00D80B4D" w:rsidRDefault="00D80B4D" w:rsidP="00051406">
            <w:r>
              <w:rPr>
                <w:color w:val="FFFFFF"/>
              </w:rPr>
              <w:t>Ítem</w:t>
            </w:r>
          </w:p>
        </w:tc>
        <w:tc>
          <w:tcPr>
            <w:tcW w:w="3324" w:type="dxa"/>
            <w:shd w:val="clear" w:color="auto" w:fill="FF9900"/>
          </w:tcPr>
          <w:p w14:paraId="4AD9DF11" w14:textId="77777777" w:rsidR="00D80B4D" w:rsidRDefault="00D80B4D" w:rsidP="00051406">
            <w:pPr>
              <w:cnfStyle w:val="100000000000" w:firstRow="1" w:lastRow="0" w:firstColumn="0" w:lastColumn="0" w:oddVBand="0" w:evenVBand="0" w:oddHBand="0" w:evenHBand="0" w:firstRowFirstColumn="0" w:firstRowLastColumn="0" w:lastRowFirstColumn="0" w:lastRowLastColumn="0"/>
            </w:pPr>
            <w:r>
              <w:rPr>
                <w:color w:val="FFFFFF"/>
              </w:rPr>
              <w:t>Cantidad</w:t>
            </w:r>
          </w:p>
        </w:tc>
        <w:tc>
          <w:tcPr>
            <w:tcW w:w="3047" w:type="dxa"/>
            <w:shd w:val="clear" w:color="auto" w:fill="FF9900"/>
          </w:tcPr>
          <w:p w14:paraId="234F6C04" w14:textId="77777777" w:rsidR="00D80B4D" w:rsidRDefault="00D80B4D" w:rsidP="00051406">
            <w:pPr>
              <w:cnfStyle w:val="100000000000" w:firstRow="1" w:lastRow="0" w:firstColumn="0" w:lastColumn="0" w:oddVBand="0" w:evenVBand="0" w:oddHBand="0" w:evenHBand="0" w:firstRowFirstColumn="0" w:firstRowLastColumn="0" w:lastRowFirstColumn="0" w:lastRowLastColumn="0"/>
            </w:pPr>
            <w:r>
              <w:rPr>
                <w:color w:val="FFFFFF"/>
              </w:rPr>
              <w:t>Notas</w:t>
            </w:r>
          </w:p>
        </w:tc>
      </w:tr>
      <w:tr w:rsidR="00D80B4D" w14:paraId="52FDF0CA" w14:textId="77777777" w:rsidTr="00D8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0" w:type="dxa"/>
            <w:gridSpan w:val="3"/>
            <w:shd w:val="clear" w:color="auto" w:fill="232F3E"/>
          </w:tcPr>
          <w:p w14:paraId="58B280A4" w14:textId="77777777" w:rsidR="00D80B4D" w:rsidRDefault="00D80B4D" w:rsidP="00051406">
            <w:r>
              <w:rPr>
                <w:i/>
                <w:color w:val="FFFFFF"/>
                <w:sz w:val="20"/>
              </w:rPr>
              <w:t>Para DPIs Virtuales</w:t>
            </w:r>
          </w:p>
        </w:tc>
      </w:tr>
      <w:tr w:rsidR="00D80B4D" w:rsidRPr="007F4E56" w14:paraId="2154CB67" w14:textId="77777777" w:rsidTr="00D80B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30B4DB8" w14:textId="77777777" w:rsidR="00D80B4D" w:rsidRPr="009E1703" w:rsidRDefault="00D80B4D" w:rsidP="00051406">
            <w:pPr>
              <w:rPr>
                <w:lang w:val="es-MX"/>
              </w:rPr>
            </w:pPr>
            <w:r>
              <w:rPr>
                <w:sz w:val="20"/>
                <w:lang w:val="es-MX"/>
              </w:rPr>
              <w:t>Configurar las salas de colaboración virtual (salas de reunión virtuales, tableros Scrum, post-its digitales)</w:t>
            </w:r>
          </w:p>
        </w:tc>
        <w:tc>
          <w:tcPr>
            <w:tcW w:w="3324" w:type="dxa"/>
          </w:tcPr>
          <w:p w14:paraId="13B191F8" w14:textId="6FE6D44F" w:rsidR="00D80B4D" w:rsidRPr="009E1703" w:rsidRDefault="00D80B4D" w:rsidP="00051406">
            <w:pPr>
              <w:cnfStyle w:val="000000010000" w:firstRow="0" w:lastRow="0" w:firstColumn="0" w:lastColumn="0" w:oddVBand="0" w:evenVBand="0" w:oddHBand="0" w:evenHBand="1" w:firstRowFirstColumn="0" w:firstRowLastColumn="0" w:lastRowFirstColumn="0" w:lastRowLastColumn="0"/>
              <w:rPr>
                <w:lang w:val="pt-BR"/>
              </w:rPr>
            </w:pPr>
            <w:r>
              <w:rPr>
                <w:sz w:val="20"/>
                <w:lang w:val="pt-BR"/>
              </w:rPr>
              <w:t>Total de salas estimadas: 1 sala por workstream,</w:t>
            </w:r>
          </w:p>
        </w:tc>
        <w:tc>
          <w:tcPr>
            <w:tcW w:w="3047" w:type="dxa"/>
          </w:tcPr>
          <w:p w14:paraId="1E398FF7" w14:textId="77777777" w:rsidR="00D80B4D" w:rsidRPr="007F4E56" w:rsidRDefault="00D80B4D" w:rsidP="00051406">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Plataformas sugeridas: Chime, Teams, Miro, Mural</w:t>
            </w:r>
          </w:p>
        </w:tc>
      </w:tr>
      <w:tr w:rsidR="00D80B4D" w:rsidRPr="007F4E56" w14:paraId="3863476F" w14:textId="77777777" w:rsidTr="00D8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D0BEBA2" w14:textId="77777777" w:rsidR="00D80B4D" w:rsidRPr="007F4E56" w:rsidRDefault="00D80B4D" w:rsidP="00051406">
            <w:pPr>
              <w:rPr>
                <w:lang w:val="es-MX"/>
              </w:rPr>
            </w:pPr>
            <w:r>
              <w:rPr>
                <w:sz w:val="20"/>
                <w:lang w:val="es-MX"/>
              </w:rPr>
              <w:t>Definir mecanismo para "tocar la campana" (celebrar logros)</w:t>
            </w:r>
          </w:p>
        </w:tc>
        <w:tc>
          <w:tcPr>
            <w:tcW w:w="3324" w:type="dxa"/>
          </w:tcPr>
          <w:p w14:paraId="5D5B8F0D" w14:textId="77777777" w:rsidR="00D80B4D" w:rsidRDefault="00D80B4D" w:rsidP="00051406">
            <w:pPr>
              <w:cnfStyle w:val="000000100000" w:firstRow="0" w:lastRow="0" w:firstColumn="0" w:lastColumn="0" w:oddVBand="0" w:evenVBand="0" w:oddHBand="1" w:evenHBand="0" w:firstRowFirstColumn="0" w:firstRowLastColumn="0" w:lastRowFirstColumn="0" w:lastRowLastColumn="0"/>
            </w:pPr>
            <w:r>
              <w:rPr>
                <w:sz w:val="20"/>
              </w:rPr>
              <w:t>n/a</w:t>
            </w:r>
          </w:p>
        </w:tc>
        <w:tc>
          <w:tcPr>
            <w:tcW w:w="3047" w:type="dxa"/>
          </w:tcPr>
          <w:p w14:paraId="1C8BC077" w14:textId="77777777" w:rsidR="00D80B4D" w:rsidRPr="007F4E56" w:rsidRDefault="00D80B4D"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Comunicado a todos los participantes</w:t>
            </w:r>
          </w:p>
        </w:tc>
      </w:tr>
      <w:tr w:rsidR="00D80B4D" w:rsidRPr="007F4E56" w14:paraId="3D95F3B2" w14:textId="77777777" w:rsidTr="00D80B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0BE6BF2A" w14:textId="000ABDC7" w:rsidR="00D80B4D" w:rsidRPr="009E1703" w:rsidRDefault="00D80B4D" w:rsidP="00051406">
            <w:pPr>
              <w:rPr>
                <w:lang w:val="es-MX"/>
              </w:rPr>
            </w:pPr>
            <w:r>
              <w:rPr>
                <w:sz w:val="20"/>
                <w:lang w:val="es-MX"/>
              </w:rPr>
              <w:t xml:space="preserve">Definir un </w:t>
            </w:r>
            <w:r>
              <w:rPr>
                <w:sz w:val="20"/>
                <w:lang w:val="es-CO"/>
              </w:rPr>
              <w:t>equipo</w:t>
            </w:r>
            <w:r>
              <w:rPr>
                <w:sz w:val="20"/>
                <w:lang w:val="es-MX"/>
              </w:rPr>
              <w:t xml:space="preserve"> para el DPI</w:t>
            </w:r>
          </w:p>
        </w:tc>
        <w:tc>
          <w:tcPr>
            <w:tcW w:w="3324" w:type="dxa"/>
          </w:tcPr>
          <w:p w14:paraId="2E406F4C" w14:textId="77777777" w:rsidR="00D80B4D" w:rsidRDefault="00D80B4D" w:rsidP="00051406">
            <w:pPr>
              <w:cnfStyle w:val="000000010000" w:firstRow="0" w:lastRow="0" w:firstColumn="0" w:lastColumn="0" w:oddVBand="0" w:evenVBand="0" w:oddHBand="0" w:evenHBand="1" w:firstRowFirstColumn="0" w:firstRowLastColumn="0" w:lastRowFirstColumn="0" w:lastRowLastColumn="0"/>
            </w:pPr>
            <w:r>
              <w:rPr>
                <w:sz w:val="20"/>
              </w:rPr>
              <w:t>n/a</w:t>
            </w:r>
          </w:p>
        </w:tc>
        <w:tc>
          <w:tcPr>
            <w:tcW w:w="3047" w:type="dxa"/>
          </w:tcPr>
          <w:p w14:paraId="78FA838F" w14:textId="77777777" w:rsidR="00D80B4D" w:rsidRPr="009E1703" w:rsidRDefault="00D80B4D" w:rsidP="00051406">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Genera identidad y mística al evento</w:t>
            </w:r>
          </w:p>
        </w:tc>
      </w:tr>
      <w:tr w:rsidR="00D80B4D" w:rsidRPr="007F4E56" w14:paraId="2275CFF8" w14:textId="77777777" w:rsidTr="00D8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CB2B920" w14:textId="77777777" w:rsidR="00D80B4D" w:rsidRPr="009E1703" w:rsidRDefault="00D80B4D" w:rsidP="00051406">
            <w:pPr>
              <w:rPr>
                <w:lang w:val="es-MX"/>
              </w:rPr>
            </w:pPr>
            <w:r>
              <w:rPr>
                <w:sz w:val="20"/>
                <w:lang w:val="es-MX"/>
              </w:rPr>
              <w:t>Habilitar canal de comunicación dedicado (Slack / Teams / Chime)</w:t>
            </w:r>
          </w:p>
        </w:tc>
        <w:tc>
          <w:tcPr>
            <w:tcW w:w="3324" w:type="dxa"/>
          </w:tcPr>
          <w:p w14:paraId="2F74C2B7" w14:textId="77777777" w:rsidR="00D80B4D" w:rsidRDefault="00D80B4D" w:rsidP="00051406">
            <w:pPr>
              <w:cnfStyle w:val="000000100000" w:firstRow="0" w:lastRow="0" w:firstColumn="0" w:lastColumn="0" w:oddVBand="0" w:evenVBand="0" w:oddHBand="1" w:evenHBand="0" w:firstRowFirstColumn="0" w:firstRowLastColumn="0" w:lastRowFirstColumn="0" w:lastRowLastColumn="0"/>
            </w:pPr>
            <w:r>
              <w:rPr>
                <w:sz w:val="20"/>
              </w:rPr>
              <w:t>1 canal principal + 1 por workstream</w:t>
            </w:r>
          </w:p>
        </w:tc>
        <w:tc>
          <w:tcPr>
            <w:tcW w:w="3047" w:type="dxa"/>
          </w:tcPr>
          <w:p w14:paraId="2D5EA1E6" w14:textId="77777777" w:rsidR="00D80B4D" w:rsidRPr="009E1703" w:rsidRDefault="00D80B4D"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Para coordinación en tiempo real</w:t>
            </w:r>
          </w:p>
        </w:tc>
      </w:tr>
      <w:tr w:rsidR="00D80B4D" w14:paraId="2ADE1CE8" w14:textId="77777777" w:rsidTr="00D80B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CB827A6" w14:textId="77777777" w:rsidR="00D80B4D" w:rsidRPr="007F4E56" w:rsidRDefault="00D80B4D" w:rsidP="00051406">
            <w:pPr>
              <w:rPr>
                <w:lang w:val="es-MX"/>
              </w:rPr>
            </w:pPr>
            <w:r>
              <w:rPr>
                <w:sz w:val="20"/>
                <w:lang w:val="es-MX"/>
              </w:rPr>
              <w:t>Configurar herramientas de pizarra colaborativa</w:t>
            </w:r>
          </w:p>
        </w:tc>
        <w:tc>
          <w:tcPr>
            <w:tcW w:w="3324" w:type="dxa"/>
          </w:tcPr>
          <w:p w14:paraId="5FD5DAE0" w14:textId="77777777" w:rsidR="00D80B4D" w:rsidRDefault="00D80B4D" w:rsidP="00051406">
            <w:pPr>
              <w:cnfStyle w:val="000000010000" w:firstRow="0" w:lastRow="0" w:firstColumn="0" w:lastColumn="0" w:oddVBand="0" w:evenVBand="0" w:oddHBand="0" w:evenHBand="1" w:firstRowFirstColumn="0" w:firstRowLastColumn="0" w:lastRowFirstColumn="0" w:lastRowLastColumn="0"/>
            </w:pPr>
            <w:r>
              <w:rPr>
                <w:sz w:val="20"/>
              </w:rPr>
              <w:t>1 por workstream</w:t>
            </w:r>
          </w:p>
        </w:tc>
        <w:tc>
          <w:tcPr>
            <w:tcW w:w="3047" w:type="dxa"/>
          </w:tcPr>
          <w:p w14:paraId="2A3ABFD5" w14:textId="77777777" w:rsidR="00D80B4D" w:rsidRDefault="00D80B4D" w:rsidP="00051406">
            <w:pPr>
              <w:cnfStyle w:val="000000010000" w:firstRow="0" w:lastRow="0" w:firstColumn="0" w:lastColumn="0" w:oddVBand="0" w:evenVBand="0" w:oddHBand="0" w:evenHBand="1" w:firstRowFirstColumn="0" w:firstRowLastColumn="0" w:lastRowFirstColumn="0" w:lastRowLastColumn="0"/>
            </w:pPr>
            <w:r>
              <w:rPr>
                <w:sz w:val="20"/>
              </w:rPr>
              <w:t>Miro, Mural, Whiteboard de Teams</w:t>
            </w:r>
          </w:p>
        </w:tc>
      </w:tr>
      <w:tr w:rsidR="00D80B4D" w14:paraId="1033035B" w14:textId="77777777" w:rsidTr="00D8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0" w:type="dxa"/>
            <w:gridSpan w:val="3"/>
            <w:shd w:val="clear" w:color="auto" w:fill="232F3E"/>
          </w:tcPr>
          <w:p w14:paraId="2607B18C" w14:textId="77777777" w:rsidR="00D80B4D" w:rsidRDefault="00D80B4D" w:rsidP="00051406">
            <w:r>
              <w:rPr>
                <w:i/>
                <w:color w:val="FFFFFF"/>
                <w:sz w:val="20"/>
              </w:rPr>
              <w:t>Para DPIs Presenciales</w:t>
            </w:r>
          </w:p>
        </w:tc>
      </w:tr>
      <w:tr w:rsidR="00D80B4D" w:rsidRPr="007F4E56" w14:paraId="480D1E77" w14:textId="77777777" w:rsidTr="00D80B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0147614" w14:textId="77777777" w:rsidR="00D80B4D" w:rsidRPr="007F4E56" w:rsidRDefault="00D80B4D" w:rsidP="00051406">
            <w:pPr>
              <w:rPr>
                <w:lang w:val="es-MX"/>
              </w:rPr>
            </w:pPr>
            <w:r>
              <w:rPr>
                <w:sz w:val="20"/>
                <w:lang w:val="es-MX"/>
              </w:rPr>
              <w:t>Reservar sala principal y salas de breakout por workstream</w:t>
            </w:r>
          </w:p>
        </w:tc>
        <w:tc>
          <w:tcPr>
            <w:tcW w:w="3324" w:type="dxa"/>
          </w:tcPr>
          <w:p w14:paraId="7C02A3B2" w14:textId="77777777" w:rsidR="00D80B4D" w:rsidRDefault="00D80B4D" w:rsidP="00051406">
            <w:pPr>
              <w:cnfStyle w:val="000000010000" w:firstRow="0" w:lastRow="0" w:firstColumn="0" w:lastColumn="0" w:oddVBand="0" w:evenVBand="0" w:oddHBand="0" w:evenHBand="1" w:firstRowFirstColumn="0" w:firstRowLastColumn="0" w:lastRowFirstColumn="0" w:lastRowLastColumn="0"/>
            </w:pPr>
            <w:r>
              <w:rPr>
                <w:sz w:val="20"/>
              </w:rPr>
              <w:t>1 sala por workstream + 1 command center + 1 all-hands</w:t>
            </w:r>
          </w:p>
        </w:tc>
        <w:tc>
          <w:tcPr>
            <w:tcW w:w="3047" w:type="dxa"/>
          </w:tcPr>
          <w:p w14:paraId="0C4ED9FB" w14:textId="77777777" w:rsidR="00D80B4D" w:rsidRPr="009E1703" w:rsidRDefault="00D80B4D" w:rsidP="00051406">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Con capacidad y conectividad adecuada</w:t>
            </w:r>
          </w:p>
        </w:tc>
      </w:tr>
      <w:tr w:rsidR="00D80B4D" w:rsidRPr="007F4E56" w14:paraId="22864940" w14:textId="77777777" w:rsidTr="00D8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A56A27B" w14:textId="77777777" w:rsidR="00D80B4D" w:rsidRPr="007F4E56" w:rsidRDefault="00D80B4D" w:rsidP="00051406">
            <w:pPr>
              <w:rPr>
                <w:lang w:val="es-MX"/>
              </w:rPr>
            </w:pPr>
            <w:r>
              <w:rPr>
                <w:sz w:val="20"/>
                <w:lang w:val="es-MX"/>
              </w:rPr>
              <w:t>Asegurar conectividad Wi-Fi de alta capacidad</w:t>
            </w:r>
          </w:p>
        </w:tc>
        <w:tc>
          <w:tcPr>
            <w:tcW w:w="3324" w:type="dxa"/>
          </w:tcPr>
          <w:p w14:paraId="28A42E10" w14:textId="77777777" w:rsidR="00D80B4D" w:rsidRPr="009E1703" w:rsidRDefault="00D80B4D"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Acceso para todos los asistentes</w:t>
            </w:r>
          </w:p>
        </w:tc>
        <w:tc>
          <w:tcPr>
            <w:tcW w:w="3047" w:type="dxa"/>
          </w:tcPr>
          <w:p w14:paraId="3D87EC70" w14:textId="77777777" w:rsidR="00D80B4D" w:rsidRPr="009E1703" w:rsidRDefault="00D80B4D"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Validar ancho de banda para múltiples desarrolladores en paralelo</w:t>
            </w:r>
          </w:p>
        </w:tc>
      </w:tr>
      <w:tr w:rsidR="00D80B4D" w:rsidRPr="007F4E56" w14:paraId="4200DF1E" w14:textId="77777777" w:rsidTr="00D80B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4B4D772" w14:textId="77777777" w:rsidR="00D80B4D" w:rsidRPr="009E1703" w:rsidRDefault="00D80B4D" w:rsidP="00051406">
            <w:pPr>
              <w:rPr>
                <w:lang w:val="es-MX"/>
              </w:rPr>
            </w:pPr>
            <w:r>
              <w:rPr>
                <w:sz w:val="20"/>
                <w:lang w:val="es-MX"/>
              </w:rPr>
              <w:t>Pantallas, proyectores y equipos audiovisuales</w:t>
            </w:r>
          </w:p>
        </w:tc>
        <w:tc>
          <w:tcPr>
            <w:tcW w:w="3324" w:type="dxa"/>
          </w:tcPr>
          <w:p w14:paraId="78B9F6EB" w14:textId="77777777" w:rsidR="00D80B4D" w:rsidRDefault="00D80B4D" w:rsidP="00051406">
            <w:pPr>
              <w:cnfStyle w:val="000000010000" w:firstRow="0" w:lastRow="0" w:firstColumn="0" w:lastColumn="0" w:oddVBand="0" w:evenVBand="0" w:oddHBand="0" w:evenHBand="1" w:firstRowFirstColumn="0" w:firstRowLastColumn="0" w:lastRowFirstColumn="0" w:lastRowLastColumn="0"/>
            </w:pPr>
            <w:r>
              <w:rPr>
                <w:sz w:val="20"/>
              </w:rPr>
              <w:t>1 por sala</w:t>
            </w:r>
          </w:p>
        </w:tc>
        <w:tc>
          <w:tcPr>
            <w:tcW w:w="3047" w:type="dxa"/>
          </w:tcPr>
          <w:p w14:paraId="114292A8" w14:textId="77777777" w:rsidR="00D80B4D" w:rsidRPr="009E1703" w:rsidRDefault="00D80B4D" w:rsidP="00051406">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Incluir cables HDMI, adaptadores USB-C</w:t>
            </w:r>
          </w:p>
        </w:tc>
      </w:tr>
      <w:tr w:rsidR="00D80B4D" w:rsidRPr="007F4E56" w14:paraId="332E30BF" w14:textId="77777777" w:rsidTr="00D8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67C628F" w14:textId="77777777" w:rsidR="00D80B4D" w:rsidRPr="009E1703" w:rsidRDefault="00D80B4D" w:rsidP="00051406">
            <w:pPr>
              <w:rPr>
                <w:lang w:val="es-MX"/>
              </w:rPr>
            </w:pPr>
            <w:r>
              <w:rPr>
                <w:sz w:val="20"/>
                <w:lang w:val="es-MX"/>
              </w:rPr>
              <w:t>Pizarras blancas, marcadores y post-its físicos</w:t>
            </w:r>
          </w:p>
        </w:tc>
        <w:tc>
          <w:tcPr>
            <w:tcW w:w="3324" w:type="dxa"/>
          </w:tcPr>
          <w:p w14:paraId="5CDDC790" w14:textId="77777777" w:rsidR="00D80B4D" w:rsidRDefault="00D80B4D" w:rsidP="00051406">
            <w:pPr>
              <w:cnfStyle w:val="000000100000" w:firstRow="0" w:lastRow="0" w:firstColumn="0" w:lastColumn="0" w:oddVBand="0" w:evenVBand="0" w:oddHBand="1" w:evenHBand="0" w:firstRowFirstColumn="0" w:firstRowLastColumn="0" w:lastRowFirstColumn="0" w:lastRowLastColumn="0"/>
            </w:pPr>
            <w:r>
              <w:rPr>
                <w:sz w:val="20"/>
              </w:rPr>
              <w:t>2-3 paquetes por sala</w:t>
            </w:r>
          </w:p>
        </w:tc>
        <w:tc>
          <w:tcPr>
            <w:tcW w:w="3047" w:type="dxa"/>
          </w:tcPr>
          <w:p w14:paraId="433DC152" w14:textId="77777777" w:rsidR="00D80B4D" w:rsidRPr="009E1703" w:rsidRDefault="00D80B4D"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Para sesiones de design thinking y arquitectura</w:t>
            </w:r>
          </w:p>
        </w:tc>
      </w:tr>
      <w:tr w:rsidR="00D80B4D" w:rsidRPr="007F4E56" w14:paraId="6EB3F489" w14:textId="77777777" w:rsidTr="00D80B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0629DE5" w14:textId="77777777" w:rsidR="00D80B4D" w:rsidRPr="007F4E56" w:rsidRDefault="00D80B4D" w:rsidP="00051406">
            <w:pPr>
              <w:rPr>
                <w:lang w:val="es-MX"/>
              </w:rPr>
            </w:pPr>
            <w:r>
              <w:rPr>
                <w:sz w:val="20"/>
                <w:lang w:val="es-MX"/>
              </w:rPr>
              <w:t>Definir mecanismo para "tocar la campana" (celebrar hitos)</w:t>
            </w:r>
          </w:p>
        </w:tc>
        <w:tc>
          <w:tcPr>
            <w:tcW w:w="3324" w:type="dxa"/>
          </w:tcPr>
          <w:p w14:paraId="32500739" w14:textId="77777777" w:rsidR="00D80B4D" w:rsidRDefault="00D80B4D" w:rsidP="00051406">
            <w:pPr>
              <w:cnfStyle w:val="000000010000" w:firstRow="0" w:lastRow="0" w:firstColumn="0" w:lastColumn="0" w:oddVBand="0" w:evenVBand="0" w:oddHBand="0" w:evenHBand="1" w:firstRowFirstColumn="0" w:firstRowLastColumn="0" w:lastRowFirstColumn="0" w:lastRowLastColumn="0"/>
            </w:pPr>
            <w:r>
              <w:rPr>
                <w:sz w:val="20"/>
              </w:rPr>
              <w:t>1 campana física por sala</w:t>
            </w:r>
          </w:p>
        </w:tc>
        <w:tc>
          <w:tcPr>
            <w:tcW w:w="3047" w:type="dxa"/>
          </w:tcPr>
          <w:p w14:paraId="4331F5EA" w14:textId="77777777" w:rsidR="00D80B4D" w:rsidRPr="009E1703" w:rsidRDefault="00D80B4D" w:rsidP="00051406">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Tradición simbólica para celebrar avances</w:t>
            </w:r>
          </w:p>
        </w:tc>
      </w:tr>
      <w:tr w:rsidR="00D80B4D" w14:paraId="25564921" w14:textId="77777777" w:rsidTr="00D8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68D9A74" w14:textId="77777777" w:rsidR="00D80B4D" w:rsidRPr="009E1703" w:rsidRDefault="00D80B4D" w:rsidP="00051406">
            <w:pPr>
              <w:rPr>
                <w:lang w:val="es-MX"/>
              </w:rPr>
            </w:pPr>
            <w:r>
              <w:rPr>
                <w:sz w:val="20"/>
                <w:lang w:val="es-MX"/>
              </w:rPr>
              <w:t>Definir un tema/lema para el DPI</w:t>
            </w:r>
          </w:p>
        </w:tc>
        <w:tc>
          <w:tcPr>
            <w:tcW w:w="3324" w:type="dxa"/>
          </w:tcPr>
          <w:p w14:paraId="716B2117" w14:textId="77777777" w:rsidR="00D80B4D" w:rsidRDefault="00D80B4D" w:rsidP="00051406">
            <w:pPr>
              <w:cnfStyle w:val="000000100000" w:firstRow="0" w:lastRow="0" w:firstColumn="0" w:lastColumn="0" w:oddVBand="0" w:evenVBand="0" w:oddHBand="1" w:evenHBand="0" w:firstRowFirstColumn="0" w:firstRowLastColumn="0" w:lastRowFirstColumn="0" w:lastRowLastColumn="0"/>
            </w:pPr>
            <w:r>
              <w:rPr>
                <w:sz w:val="20"/>
              </w:rPr>
              <w:t>n/a</w:t>
            </w:r>
          </w:p>
        </w:tc>
        <w:tc>
          <w:tcPr>
            <w:tcW w:w="3047" w:type="dxa"/>
          </w:tcPr>
          <w:p w14:paraId="35E1751A" w14:textId="77777777" w:rsidR="00D80B4D" w:rsidRDefault="00D80B4D" w:rsidP="00051406">
            <w:pPr>
              <w:cnfStyle w:val="000000100000" w:firstRow="0" w:lastRow="0" w:firstColumn="0" w:lastColumn="0" w:oddVBand="0" w:evenVBand="0" w:oddHBand="1" w:evenHBand="0" w:firstRowFirstColumn="0" w:firstRowLastColumn="0" w:lastRowFirstColumn="0" w:lastRowLastColumn="0"/>
            </w:pPr>
            <w:r>
              <w:rPr>
                <w:sz w:val="20"/>
              </w:rPr>
              <w:t>Pósters, banners, branding del evento</w:t>
            </w:r>
          </w:p>
        </w:tc>
      </w:tr>
      <w:tr w:rsidR="00D80B4D" w14:paraId="63624EB5" w14:textId="77777777" w:rsidTr="00D80B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A4032ED" w14:textId="77777777" w:rsidR="00D80B4D" w:rsidRDefault="00D80B4D" w:rsidP="00051406">
            <w:r>
              <w:rPr>
                <w:sz w:val="20"/>
              </w:rPr>
              <w:t>Credenciales / etiquetas de identificación</w:t>
            </w:r>
          </w:p>
        </w:tc>
        <w:tc>
          <w:tcPr>
            <w:tcW w:w="3324" w:type="dxa"/>
          </w:tcPr>
          <w:p w14:paraId="0BEEBA4B" w14:textId="77777777" w:rsidR="00D80B4D" w:rsidRDefault="00D80B4D" w:rsidP="00051406">
            <w:pPr>
              <w:cnfStyle w:val="000000010000" w:firstRow="0" w:lastRow="0" w:firstColumn="0" w:lastColumn="0" w:oddVBand="0" w:evenVBand="0" w:oddHBand="0" w:evenHBand="1" w:firstRowFirstColumn="0" w:firstRowLastColumn="0" w:lastRowFirstColumn="0" w:lastRowLastColumn="0"/>
            </w:pPr>
            <w:r>
              <w:rPr>
                <w:sz w:val="20"/>
              </w:rPr>
              <w:t>1 por participante</w:t>
            </w:r>
          </w:p>
        </w:tc>
        <w:tc>
          <w:tcPr>
            <w:tcW w:w="3047" w:type="dxa"/>
          </w:tcPr>
          <w:p w14:paraId="606D7D07" w14:textId="77777777" w:rsidR="00D80B4D" w:rsidRDefault="00D80B4D" w:rsidP="00051406">
            <w:pPr>
              <w:cnfStyle w:val="000000010000" w:firstRow="0" w:lastRow="0" w:firstColumn="0" w:lastColumn="0" w:oddVBand="0" w:evenVBand="0" w:oddHBand="0" w:evenHBand="1" w:firstRowFirstColumn="0" w:firstRowLastColumn="0" w:lastRowFirstColumn="0" w:lastRowLastColumn="0"/>
            </w:pPr>
            <w:r>
              <w:rPr>
                <w:sz w:val="20"/>
              </w:rPr>
              <w:t>Incluir rol: Sponsor, PO, Builder, SME, Coach</w:t>
            </w:r>
          </w:p>
        </w:tc>
      </w:tr>
      <w:tr w:rsidR="00D80B4D" w:rsidRPr="007F4E56" w14:paraId="364481CE" w14:textId="77777777" w:rsidTr="00D8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0" w:type="dxa"/>
            <w:gridSpan w:val="3"/>
            <w:shd w:val="clear" w:color="auto" w:fill="232F3E"/>
          </w:tcPr>
          <w:p w14:paraId="4D725570" w14:textId="77777777" w:rsidR="00D80B4D" w:rsidRPr="009E1703" w:rsidRDefault="00D80B4D" w:rsidP="00051406">
            <w:pPr>
              <w:rPr>
                <w:lang w:val="es-MX"/>
              </w:rPr>
            </w:pPr>
            <w:r>
              <w:rPr>
                <w:i/>
                <w:color w:val="FFFFFF"/>
                <w:sz w:val="20"/>
                <w:lang w:val="es-MX"/>
              </w:rPr>
              <w:t>Materiales Técnicos (Aplica a Virtual y Presencial)</w:t>
            </w:r>
          </w:p>
        </w:tc>
      </w:tr>
      <w:tr w:rsidR="00D80B4D" w:rsidRPr="007F4E56" w14:paraId="4321672B" w14:textId="77777777" w:rsidTr="00D80B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D3486B0" w14:textId="77777777" w:rsidR="00D80B4D" w:rsidRPr="007F4E56" w:rsidRDefault="00D80B4D" w:rsidP="00051406">
            <w:pPr>
              <w:rPr>
                <w:lang w:val="es-MX"/>
              </w:rPr>
            </w:pPr>
            <w:r>
              <w:rPr>
                <w:sz w:val="20"/>
                <w:lang w:val="es-MX"/>
              </w:rPr>
              <w:t>Cuentas AWS sandbox/dev habilitadas</w:t>
            </w:r>
          </w:p>
        </w:tc>
        <w:tc>
          <w:tcPr>
            <w:tcW w:w="3324" w:type="dxa"/>
          </w:tcPr>
          <w:p w14:paraId="631FF962" w14:textId="77777777" w:rsidR="00D80B4D" w:rsidRDefault="00D80B4D" w:rsidP="00051406">
            <w:pPr>
              <w:cnfStyle w:val="000000010000" w:firstRow="0" w:lastRow="0" w:firstColumn="0" w:lastColumn="0" w:oddVBand="0" w:evenVBand="0" w:oddHBand="0" w:evenHBand="1" w:firstRowFirstColumn="0" w:firstRowLastColumn="0" w:lastRowFirstColumn="0" w:lastRowLastColumn="0"/>
            </w:pPr>
            <w:r>
              <w:rPr>
                <w:sz w:val="20"/>
              </w:rPr>
              <w:t>1 cuenta por workstream</w:t>
            </w:r>
          </w:p>
        </w:tc>
        <w:tc>
          <w:tcPr>
            <w:tcW w:w="3047" w:type="dxa"/>
          </w:tcPr>
          <w:p w14:paraId="5CAF10B9" w14:textId="77777777" w:rsidR="00D80B4D" w:rsidRPr="009E1703" w:rsidRDefault="00D80B4D" w:rsidP="00051406">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Con accesos IAM pre-configurados</w:t>
            </w:r>
          </w:p>
        </w:tc>
      </w:tr>
      <w:tr w:rsidR="00D80B4D" w:rsidRPr="007F4E56" w14:paraId="517E44CA" w14:textId="77777777" w:rsidTr="00D8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37FADEA" w14:textId="77777777" w:rsidR="00D80B4D" w:rsidRPr="009E1703" w:rsidRDefault="00D80B4D" w:rsidP="00051406">
            <w:pPr>
              <w:rPr>
                <w:lang w:val="es-MX"/>
              </w:rPr>
            </w:pPr>
            <w:r>
              <w:rPr>
                <w:sz w:val="20"/>
                <w:lang w:val="es-MX"/>
              </w:rPr>
              <w:t>Plantillas de arquitectura y prompts iniciales</w:t>
            </w:r>
          </w:p>
        </w:tc>
        <w:tc>
          <w:tcPr>
            <w:tcW w:w="3324" w:type="dxa"/>
          </w:tcPr>
          <w:p w14:paraId="043FED49" w14:textId="77777777" w:rsidR="00D80B4D" w:rsidRDefault="00D80B4D" w:rsidP="00051406">
            <w:pPr>
              <w:cnfStyle w:val="000000100000" w:firstRow="0" w:lastRow="0" w:firstColumn="0" w:lastColumn="0" w:oddVBand="0" w:evenVBand="0" w:oddHBand="1" w:evenHBand="0" w:firstRowFirstColumn="0" w:firstRowLastColumn="0" w:lastRowFirstColumn="0" w:lastRowLastColumn="0"/>
            </w:pPr>
            <w:r>
              <w:rPr>
                <w:sz w:val="20"/>
              </w:rPr>
              <w:t>Por caso de uso</w:t>
            </w:r>
          </w:p>
        </w:tc>
        <w:tc>
          <w:tcPr>
            <w:tcW w:w="3047" w:type="dxa"/>
          </w:tcPr>
          <w:p w14:paraId="237EC5FD" w14:textId="77777777" w:rsidR="00D80B4D" w:rsidRPr="009E1703" w:rsidRDefault="00D80B4D"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Acelera el arranque de los builders</w:t>
            </w:r>
          </w:p>
        </w:tc>
      </w:tr>
      <w:tr w:rsidR="00D80B4D" w:rsidRPr="007F4E56" w14:paraId="70BD8DD9" w14:textId="77777777" w:rsidTr="00D80B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7421D6F7" w14:textId="77777777" w:rsidR="00D80B4D" w:rsidRPr="009E1703" w:rsidRDefault="00D80B4D" w:rsidP="00051406">
            <w:pPr>
              <w:rPr>
                <w:lang w:val="es-MX"/>
              </w:rPr>
            </w:pPr>
            <w:r>
              <w:rPr>
                <w:sz w:val="20"/>
                <w:lang w:val="es-MX"/>
              </w:rPr>
              <w:t>Documentación de pre-lectura compartida</w:t>
            </w:r>
          </w:p>
        </w:tc>
        <w:tc>
          <w:tcPr>
            <w:tcW w:w="3324" w:type="dxa"/>
          </w:tcPr>
          <w:p w14:paraId="5140BCE9" w14:textId="77777777" w:rsidR="00D80B4D" w:rsidRDefault="00D80B4D" w:rsidP="00051406">
            <w:pPr>
              <w:cnfStyle w:val="000000010000" w:firstRow="0" w:lastRow="0" w:firstColumn="0" w:lastColumn="0" w:oddVBand="0" w:evenVBand="0" w:oddHBand="0" w:evenHBand="1" w:firstRowFirstColumn="0" w:firstRowLastColumn="0" w:lastRowFirstColumn="0" w:lastRowLastColumn="0"/>
            </w:pPr>
            <w:r>
              <w:rPr>
                <w:sz w:val="20"/>
              </w:rPr>
              <w:t>1 paquete por participante</w:t>
            </w:r>
          </w:p>
        </w:tc>
        <w:tc>
          <w:tcPr>
            <w:tcW w:w="3047" w:type="dxa"/>
          </w:tcPr>
          <w:p w14:paraId="3B9C2829" w14:textId="77777777" w:rsidR="00D80B4D" w:rsidRPr="009E1703" w:rsidRDefault="00D80B4D" w:rsidP="00051406">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Alcance, agenda, roles y responsabilidades</w:t>
            </w:r>
          </w:p>
        </w:tc>
      </w:tr>
      <w:tr w:rsidR="00D80B4D" w:rsidRPr="007F4E56" w14:paraId="25BB4821" w14:textId="77777777" w:rsidTr="00D80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32F7BFAF" w14:textId="77777777" w:rsidR="00D80B4D" w:rsidRDefault="00D80B4D" w:rsidP="00051406">
            <w:r>
              <w:rPr>
                <w:sz w:val="20"/>
              </w:rPr>
              <w:t>Repositorio de código compartido</w:t>
            </w:r>
          </w:p>
        </w:tc>
        <w:tc>
          <w:tcPr>
            <w:tcW w:w="3324" w:type="dxa"/>
          </w:tcPr>
          <w:p w14:paraId="65816E2B" w14:textId="77777777" w:rsidR="00D80B4D" w:rsidRDefault="00D80B4D" w:rsidP="00051406">
            <w:pPr>
              <w:cnfStyle w:val="000000100000" w:firstRow="0" w:lastRow="0" w:firstColumn="0" w:lastColumn="0" w:oddVBand="0" w:evenVBand="0" w:oddHBand="1" w:evenHBand="0" w:firstRowFirstColumn="0" w:firstRowLastColumn="0" w:lastRowFirstColumn="0" w:lastRowLastColumn="0"/>
            </w:pPr>
            <w:r>
              <w:rPr>
                <w:sz w:val="20"/>
              </w:rPr>
              <w:t>1 repo por workstream</w:t>
            </w:r>
          </w:p>
        </w:tc>
        <w:tc>
          <w:tcPr>
            <w:tcW w:w="3047" w:type="dxa"/>
          </w:tcPr>
          <w:p w14:paraId="316C6068" w14:textId="77777777" w:rsidR="00D80B4D" w:rsidRPr="009E1703" w:rsidRDefault="00D80B4D" w:rsidP="00051406">
            <w:pPr>
              <w:cnfStyle w:val="000000100000" w:firstRow="0" w:lastRow="0" w:firstColumn="0" w:lastColumn="0" w:oddVBand="0" w:evenVBand="0" w:oddHBand="1" w:evenHBand="0" w:firstRowFirstColumn="0" w:firstRowLastColumn="0" w:lastRowFirstColumn="0" w:lastRowLastColumn="0"/>
              <w:rPr>
                <w:lang w:val="es-MX"/>
              </w:rPr>
            </w:pPr>
            <w:r>
              <w:rPr>
                <w:sz w:val="20"/>
                <w:lang w:val="es-MX"/>
              </w:rPr>
              <w:t>GitHub / CodeCommit con permisos otorgados</w:t>
            </w:r>
          </w:p>
        </w:tc>
      </w:tr>
      <w:tr w:rsidR="00D80B4D" w:rsidRPr="007F4E56" w14:paraId="5FD5279B" w14:textId="77777777" w:rsidTr="00D80B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CCAE55E" w14:textId="77777777" w:rsidR="00D80B4D" w:rsidRDefault="00D80B4D" w:rsidP="00051406">
            <w:r>
              <w:rPr>
                <w:sz w:val="20"/>
              </w:rPr>
              <w:t>Tablero Kanban / Scrum digital</w:t>
            </w:r>
          </w:p>
        </w:tc>
        <w:tc>
          <w:tcPr>
            <w:tcW w:w="3324" w:type="dxa"/>
          </w:tcPr>
          <w:p w14:paraId="2ECE16A6" w14:textId="77777777" w:rsidR="00D80B4D" w:rsidRDefault="00D80B4D" w:rsidP="00051406">
            <w:pPr>
              <w:cnfStyle w:val="000000010000" w:firstRow="0" w:lastRow="0" w:firstColumn="0" w:lastColumn="0" w:oddVBand="0" w:evenVBand="0" w:oddHBand="0" w:evenHBand="1" w:firstRowFirstColumn="0" w:firstRowLastColumn="0" w:lastRowFirstColumn="0" w:lastRowLastColumn="0"/>
            </w:pPr>
            <w:r>
              <w:rPr>
                <w:sz w:val="20"/>
              </w:rPr>
              <w:t>1 por workstream</w:t>
            </w:r>
          </w:p>
        </w:tc>
        <w:tc>
          <w:tcPr>
            <w:tcW w:w="3047" w:type="dxa"/>
          </w:tcPr>
          <w:p w14:paraId="3347AD6E" w14:textId="77777777" w:rsidR="00D80B4D" w:rsidRPr="007F4E56" w:rsidRDefault="00D80B4D" w:rsidP="00051406">
            <w:pPr>
              <w:cnfStyle w:val="000000010000" w:firstRow="0" w:lastRow="0" w:firstColumn="0" w:lastColumn="0" w:oddVBand="0" w:evenVBand="0" w:oddHBand="0" w:evenHBand="1" w:firstRowFirstColumn="0" w:firstRowLastColumn="0" w:lastRowFirstColumn="0" w:lastRowLastColumn="0"/>
              <w:rPr>
                <w:lang w:val="es-MX"/>
              </w:rPr>
            </w:pPr>
            <w:r>
              <w:rPr>
                <w:sz w:val="20"/>
                <w:lang w:val="es-MX"/>
              </w:rPr>
              <w:t>Para tracking de tareas durante el DPI</w:t>
            </w:r>
          </w:p>
        </w:tc>
      </w:tr>
    </w:tbl>
    <w:p w14:paraId="0F5D4C90" w14:textId="77777777" w:rsidR="00D80B4D" w:rsidRPr="007F4E56" w:rsidRDefault="00D80B4D" w:rsidP="00D80B4D">
      <w:pPr>
        <w:rPr>
          <w:lang w:val="es-MX"/>
        </w:rPr>
      </w:pPr>
    </w:p>
    <w:p w14:paraId="0841E482" w14:textId="77777777" w:rsidR="00F55975" w:rsidRPr="007F4E56" w:rsidRDefault="00F55975" w:rsidP="00F11605">
      <w:pPr>
        <w:pStyle w:val="Heading2"/>
        <w:spacing w:before="0" w:afterLines="120" w:after="288"/>
        <w:contextualSpacing/>
        <w:rPr>
          <w:rStyle w:val="IntenseEmphasis"/>
          <w:rFonts w:ascii="Amazon Ember" w:hAnsi="Amazon Ember" w:cs="Amazon Ember"/>
          <w:color w:val="2F5496" w:themeColor="accent1" w:themeShade="BF"/>
          <w:sz w:val="21"/>
          <w:szCs w:val="21"/>
          <w:lang w:val="es-MX"/>
        </w:rPr>
      </w:pPr>
    </w:p>
    <w:p w14:paraId="12153557" w14:textId="77777777" w:rsidR="00821A42" w:rsidRPr="007F4E56" w:rsidRDefault="00821A42" w:rsidP="00AA5AFF">
      <w:pPr>
        <w:spacing w:after="120"/>
        <w:ind w:left="1260" w:hanging="1260"/>
        <w:contextualSpacing/>
        <w:rPr>
          <w:rFonts w:ascii="Amazon Ember" w:hAnsi="Amazon Ember" w:cs="Amazon Ember"/>
          <w:color w:val="808080" w:themeColor="background1" w:themeShade="80"/>
          <w:sz w:val="21"/>
          <w:szCs w:val="21"/>
          <w:lang w:val="es-MX"/>
        </w:rPr>
      </w:pPr>
    </w:p>
    <w:p w14:paraId="2AC9629B" w14:textId="77777777" w:rsidR="00821A42" w:rsidRPr="007F4E56" w:rsidRDefault="00821A42" w:rsidP="00AA5AFF">
      <w:pPr>
        <w:spacing w:after="120"/>
        <w:ind w:left="1260" w:hanging="1260"/>
        <w:contextualSpacing/>
        <w:rPr>
          <w:rFonts w:ascii="Amazon Ember" w:hAnsi="Amazon Ember" w:cs="Amazon Ember"/>
          <w:color w:val="808080" w:themeColor="background1" w:themeShade="80"/>
          <w:sz w:val="21"/>
          <w:szCs w:val="21"/>
          <w:highlight w:val="yellow"/>
          <w:lang w:val="es-MX"/>
        </w:rPr>
      </w:pPr>
    </w:p>
    <w:p w14:paraId="38B90EEA" w14:textId="62E80CD1" w:rsidR="00AA5AFF" w:rsidRPr="007F4E56" w:rsidRDefault="00AA5AFF" w:rsidP="00AA5AFF">
      <w:pPr>
        <w:spacing w:afterLines="120" w:after="288"/>
        <w:contextualSpacing/>
        <w:jc w:val="center"/>
        <w:rPr>
          <w:rStyle w:val="Strong"/>
          <w:rFonts w:ascii="Amazon Ember" w:eastAsiaTheme="majorEastAsia" w:hAnsi="Amazon Ember" w:cs="Amazon Ember"/>
          <w:bCs w:val="0"/>
          <w:color w:val="2F5496" w:themeColor="accent1" w:themeShade="BF"/>
          <w:sz w:val="21"/>
          <w:szCs w:val="21"/>
          <w:lang w:val="es-MX"/>
        </w:rPr>
      </w:pPr>
    </w:p>
    <w:sectPr w:rsidR="00AA5AFF" w:rsidRPr="007F4E56" w:rsidSect="00D35BCA">
      <w:headerReference w:type="default" r:id="rId9"/>
      <w:footerReference w:type="even" r:id="rId10"/>
      <w:footerReference w:type="default" r:id="rId11"/>
      <w:headerReference w:type="first" r:id="rId12"/>
      <w:footerReference w:type="first" r:id="rId13"/>
      <w:pgSz w:w="12240" w:h="15840"/>
      <w:pgMar w:top="1303" w:right="1440" w:bottom="1523" w:left="1440" w:header="777" w:footer="54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7C26C" w14:textId="77777777" w:rsidR="00DD132B" w:rsidRDefault="00DD132B" w:rsidP="00971C78">
      <w:r>
        <w:separator/>
      </w:r>
    </w:p>
  </w:endnote>
  <w:endnote w:type="continuationSeparator" w:id="0">
    <w:p w14:paraId="6BA185F8" w14:textId="77777777" w:rsidR="00DD132B" w:rsidRDefault="00DD132B" w:rsidP="00971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Amazon Ember">
    <w:altName w:val="Calibri"/>
    <w:charset w:val="00"/>
    <w:family w:val="swiss"/>
    <w:pitch w:val="variable"/>
    <w:sig w:usb0="A00002EF" w:usb1="5000205B" w:usb2="0000002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0155748"/>
      <w:docPartObj>
        <w:docPartGallery w:val="Page Numbers (Bottom of Page)"/>
        <w:docPartUnique/>
      </w:docPartObj>
    </w:sdtPr>
    <w:sdtContent>
      <w:p w14:paraId="271A177C" w14:textId="3BDB63E0" w:rsidR="00971F89" w:rsidRDefault="00971F89" w:rsidP="00E34F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11B87F" w14:textId="77777777" w:rsidR="00971F89" w:rsidRDefault="00971F89" w:rsidP="00D50F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E0CE" w14:textId="17F4A340" w:rsidR="00971F89" w:rsidRDefault="00971F89" w:rsidP="00971F89">
    <w:pPr>
      <w:pStyle w:val="Footer"/>
      <w:framePr w:wrap="none" w:vAnchor="text" w:hAnchor="margin" w:xAlign="right" w:y="1"/>
      <w:rPr>
        <w:rStyle w:val="PageNumber"/>
      </w:rPr>
    </w:pPr>
    <w:r w:rsidRPr="000556A0">
      <w:rPr>
        <w:rStyle w:val="PageNumber"/>
        <w:color w:val="808080" w:themeColor="background1" w:themeShade="80"/>
      </w:rPr>
      <w:t xml:space="preserve">Page  |  </w:t>
    </w:r>
    <w:sdt>
      <w:sdtPr>
        <w:rPr>
          <w:rStyle w:val="PageNumber"/>
          <w:color w:val="808080" w:themeColor="background1" w:themeShade="80"/>
        </w:rPr>
        <w:id w:val="661433165"/>
        <w:docPartObj>
          <w:docPartGallery w:val="Page Numbers (Bottom of Page)"/>
          <w:docPartUnique/>
        </w:docPartObj>
      </w:sdtPr>
      <w:sdtEndPr>
        <w:rPr>
          <w:rStyle w:val="PageNumber"/>
          <w:color w:val="auto"/>
        </w:rPr>
      </w:sdtEndPr>
      <w:sdtContent>
        <w:r w:rsidRPr="000556A0">
          <w:rPr>
            <w:rStyle w:val="PageNumber"/>
            <w:color w:val="808080" w:themeColor="background1" w:themeShade="80"/>
          </w:rPr>
          <w:fldChar w:fldCharType="begin"/>
        </w:r>
        <w:r w:rsidRPr="000556A0">
          <w:rPr>
            <w:rStyle w:val="PageNumber"/>
            <w:color w:val="808080" w:themeColor="background1" w:themeShade="80"/>
          </w:rPr>
          <w:instrText xml:space="preserve"> PAGE </w:instrText>
        </w:r>
        <w:r w:rsidRPr="000556A0">
          <w:rPr>
            <w:rStyle w:val="PageNumber"/>
            <w:color w:val="808080" w:themeColor="background1" w:themeShade="80"/>
          </w:rPr>
          <w:fldChar w:fldCharType="separate"/>
        </w:r>
        <w:r w:rsidRPr="000556A0">
          <w:rPr>
            <w:rStyle w:val="PageNumber"/>
            <w:noProof/>
            <w:color w:val="808080" w:themeColor="background1" w:themeShade="80"/>
          </w:rPr>
          <w:t>2</w:t>
        </w:r>
        <w:r w:rsidRPr="000556A0">
          <w:rPr>
            <w:rStyle w:val="PageNumber"/>
            <w:color w:val="808080" w:themeColor="background1" w:themeShade="80"/>
          </w:rPr>
          <w:fldChar w:fldCharType="end"/>
        </w:r>
      </w:sdtContent>
    </w:sdt>
  </w:p>
  <w:p w14:paraId="38A6A0BA" w14:textId="5962DBDC" w:rsidR="00971F89" w:rsidRPr="00BD1D08" w:rsidRDefault="00971F89" w:rsidP="00E34FE7">
    <w:pPr>
      <w:pStyle w:val="Footer"/>
      <w:tabs>
        <w:tab w:val="left" w:pos="2160"/>
      </w:tabs>
      <w:ind w:right="360"/>
      <w:rPr>
        <w:rFonts w:ascii="Amazon Ember" w:hAnsi="Amazon Ember" w:cs="Amazon Ember"/>
        <w:b/>
        <w:sz w:val="16"/>
        <w:szCs w:val="16"/>
      </w:rPr>
    </w:pPr>
    <w:r>
      <w:rPr>
        <w:rFonts w:ascii="Amazon Ember" w:hAnsi="Amazon Ember" w:cs="Amazon Ember"/>
        <w:b/>
        <w:sz w:val="16"/>
        <w:szCs w:val="16"/>
      </w:rPr>
      <w:t>Confidential</w:t>
    </w:r>
    <w:r>
      <w:rPr>
        <w:rFonts w:ascii="Amazon Ember" w:hAnsi="Amazon Ember" w:cs="Amazon Ember"/>
        <w:b/>
        <w:sz w:val="16"/>
        <w:szCs w:val="16"/>
      </w:rPr>
      <w:tab/>
    </w:r>
    <w:r>
      <w:rPr>
        <w:rFonts w:ascii="Amazon Ember" w:hAnsi="Amazon Ember" w:cs="Amazon Ember"/>
        <w:b/>
        <w:sz w:val="16"/>
        <w:szCs w:val="16"/>
      </w:rPr>
      <w:tab/>
    </w:r>
    <w:r>
      <w:rPr>
        <w:rFonts w:ascii="Amazon Ember" w:hAnsi="Amazon Ember" w:cs="Amazon Ember"/>
        <w:b/>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94203" w14:textId="0CAF5F0A" w:rsidR="00971F89" w:rsidRPr="00BB7E1D" w:rsidRDefault="00971F89">
    <w:pPr>
      <w:pStyle w:val="Footer"/>
      <w:rPr>
        <w:b/>
        <w:bCs/>
      </w:rPr>
    </w:pPr>
    <w:r w:rsidRPr="00BB7E1D">
      <w:rPr>
        <w:b/>
        <w:bCs/>
      </w:rPr>
      <w:t>Confidential</w:t>
    </w:r>
    <w:r>
      <w:rPr>
        <w:b/>
        <w:bCs/>
      </w:rPr>
      <w:tab/>
    </w:r>
    <w:r>
      <w:rPr>
        <w:b/>
        <w:b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6BA86" w14:textId="77777777" w:rsidR="00DD132B" w:rsidRDefault="00DD132B" w:rsidP="00971C78">
      <w:r>
        <w:separator/>
      </w:r>
    </w:p>
  </w:footnote>
  <w:footnote w:type="continuationSeparator" w:id="0">
    <w:p w14:paraId="30973C0F" w14:textId="77777777" w:rsidR="00DD132B" w:rsidRDefault="00DD132B" w:rsidP="00971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D98D5" w14:textId="5DEC6E25" w:rsidR="00971F89" w:rsidRPr="00BD1683" w:rsidRDefault="00971F89" w:rsidP="00BD1683">
    <w:pPr>
      <w:tabs>
        <w:tab w:val="left" w:pos="7380"/>
      </w:tabs>
      <w:rPr>
        <w:rFonts w:cstheme="minorHAnsi"/>
        <w:b/>
        <w:sz w:val="21"/>
        <w:szCs w:val="21"/>
      </w:rPr>
    </w:pPr>
    <w:r>
      <w:rPr>
        <w:rFonts w:cstheme="minorHAnsi"/>
        <w:b/>
        <w:sz w:val="21"/>
        <w:szCs w:val="21"/>
      </w:rPr>
      <w:t>EBA Party Execution Plan</w:t>
    </w:r>
    <w:r>
      <w:rPr>
        <w:rFonts w:cstheme="minorHAnsi"/>
        <w:b/>
        <w:sz w:val="21"/>
        <w:szCs w:val="21"/>
      </w:rPr>
      <w:tab/>
    </w:r>
    <w:r w:rsidRPr="000F1206">
      <w:rPr>
        <w:rFonts w:cstheme="minorHAnsi"/>
        <w:b/>
        <w:noProof/>
        <w:sz w:val="21"/>
        <w:szCs w:val="21"/>
      </w:rPr>
      <w:drawing>
        <wp:inline distT="0" distB="0" distL="0" distR="0" wp14:anchorId="08A303BF" wp14:editId="6713C156">
          <wp:extent cx="1199745" cy="287611"/>
          <wp:effectExtent l="0" t="0" r="0" b="5080"/>
          <wp:docPr id="13" name="Picture 2">
            <a:extLst xmlns:a="http://schemas.openxmlformats.org/drawingml/2006/main">
              <a:ext uri="{FF2B5EF4-FFF2-40B4-BE49-F238E27FC236}">
                <a16:creationId xmlns:a16="http://schemas.microsoft.com/office/drawing/2014/main" id="{976C5641-BC8B-1049-A500-75F146C5E9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76C5641-BC8B-1049-A500-75F146C5E984}"/>
                      </a:ext>
                    </a:extLst>
                  </pic:cNvPr>
                  <pic:cNvPicPr>
                    <a:picLocks noChangeAspect="1"/>
                  </pic:cNvPicPr>
                </pic:nvPicPr>
                <pic:blipFill>
                  <a:blip r:embed="rId1"/>
                  <a:stretch>
                    <a:fillRect/>
                  </a:stretch>
                </pic:blipFill>
                <pic:spPr>
                  <a:xfrm>
                    <a:off x="0" y="0"/>
                    <a:ext cx="1263248" cy="302834"/>
                  </a:xfrm>
                  <a:prstGeom prst="rect">
                    <a:avLst/>
                  </a:prstGeom>
                </pic:spPr>
              </pic:pic>
            </a:graphicData>
          </a:graphic>
        </wp:inline>
      </w:drawing>
    </w:r>
    <w:r w:rsidRPr="000F1206">
      <w:rPr>
        <w:rFonts w:cstheme="minorHAnsi"/>
        <w:b/>
        <w:sz w:val="21"/>
        <w:szCs w:val="21"/>
      </w:rPr>
      <w:tab/>
    </w:r>
    <w:r w:rsidRPr="000F1206">
      <w:rPr>
        <w:rFonts w:cstheme="minorHAnsi"/>
        <w:b/>
        <w:sz w:val="21"/>
        <w:szCs w:val="21"/>
      </w:rPr>
      <w:tab/>
    </w:r>
    <w:r>
      <w:rPr>
        <w:rFonts w:ascii="Amazon Ember" w:hAnsi="Amazon Ember" w:cs="Amazon Ember"/>
        <w:b/>
        <w:sz w:val="21"/>
        <w:szCs w:val="21"/>
      </w:rPr>
      <w:tab/>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88D5" w14:textId="710E9FC4" w:rsidR="00971F89" w:rsidRDefault="00971F89">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4EE"/>
    <w:multiLevelType w:val="hybridMultilevel"/>
    <w:tmpl w:val="81FACC8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EF1ECF"/>
    <w:multiLevelType w:val="hybridMultilevel"/>
    <w:tmpl w:val="BBE6E7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D30300"/>
    <w:multiLevelType w:val="hybridMultilevel"/>
    <w:tmpl w:val="AD58AF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111689"/>
    <w:multiLevelType w:val="hybridMultilevel"/>
    <w:tmpl w:val="7BC6C6EE"/>
    <w:lvl w:ilvl="0" w:tplc="3F480CD8">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077CCA"/>
    <w:multiLevelType w:val="hybridMultilevel"/>
    <w:tmpl w:val="7430E4D6"/>
    <w:lvl w:ilvl="0" w:tplc="0409000F">
      <w:start w:val="1"/>
      <w:numFmt w:val="decimal"/>
      <w:lvlText w:val="%1."/>
      <w:lvlJc w:val="left"/>
      <w:pPr>
        <w:ind w:left="360" w:hanging="360"/>
      </w:pPr>
      <w:rPr>
        <w:rFonts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14349B3F"/>
    <w:multiLevelType w:val="hybridMultilevel"/>
    <w:tmpl w:val="048CCF1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16A860FF"/>
    <w:multiLevelType w:val="multilevel"/>
    <w:tmpl w:val="ACCEF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540"/>
        </w:tabs>
        <w:ind w:left="54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A822B5"/>
    <w:multiLevelType w:val="hybridMultilevel"/>
    <w:tmpl w:val="8B1C3C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9031062"/>
    <w:multiLevelType w:val="hybridMultilevel"/>
    <w:tmpl w:val="CEC049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CF29A9"/>
    <w:multiLevelType w:val="hybridMultilevel"/>
    <w:tmpl w:val="62E2E6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A3CC6BA">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771F8E"/>
    <w:multiLevelType w:val="hybridMultilevel"/>
    <w:tmpl w:val="310ABA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EC2106"/>
    <w:multiLevelType w:val="hybridMultilevel"/>
    <w:tmpl w:val="862A84EE"/>
    <w:lvl w:ilvl="0" w:tplc="5136148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8CC2273"/>
    <w:multiLevelType w:val="multilevel"/>
    <w:tmpl w:val="B02ABA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BB7278E"/>
    <w:multiLevelType w:val="hybridMultilevel"/>
    <w:tmpl w:val="74A2C644"/>
    <w:lvl w:ilvl="0" w:tplc="47145A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5E2610"/>
    <w:multiLevelType w:val="hybridMultilevel"/>
    <w:tmpl w:val="FED859CC"/>
    <w:lvl w:ilvl="0" w:tplc="080A0001">
      <w:start w:val="1"/>
      <w:numFmt w:val="bullet"/>
      <w:lvlText w:val=""/>
      <w:lvlJc w:val="left"/>
      <w:pPr>
        <w:ind w:left="769" w:hanging="360"/>
      </w:pPr>
      <w:rPr>
        <w:rFonts w:ascii="Symbol" w:hAnsi="Symbol" w:hint="default"/>
      </w:rPr>
    </w:lvl>
    <w:lvl w:ilvl="1" w:tplc="080A0003" w:tentative="1">
      <w:start w:val="1"/>
      <w:numFmt w:val="bullet"/>
      <w:lvlText w:val="o"/>
      <w:lvlJc w:val="left"/>
      <w:pPr>
        <w:ind w:left="1489" w:hanging="360"/>
      </w:pPr>
      <w:rPr>
        <w:rFonts w:ascii="Courier New" w:hAnsi="Courier New" w:cs="Courier New" w:hint="default"/>
      </w:rPr>
    </w:lvl>
    <w:lvl w:ilvl="2" w:tplc="080A0005" w:tentative="1">
      <w:start w:val="1"/>
      <w:numFmt w:val="bullet"/>
      <w:lvlText w:val=""/>
      <w:lvlJc w:val="left"/>
      <w:pPr>
        <w:ind w:left="2209" w:hanging="360"/>
      </w:pPr>
      <w:rPr>
        <w:rFonts w:ascii="Wingdings" w:hAnsi="Wingdings" w:hint="default"/>
      </w:rPr>
    </w:lvl>
    <w:lvl w:ilvl="3" w:tplc="080A0001" w:tentative="1">
      <w:start w:val="1"/>
      <w:numFmt w:val="bullet"/>
      <w:lvlText w:val=""/>
      <w:lvlJc w:val="left"/>
      <w:pPr>
        <w:ind w:left="2929" w:hanging="360"/>
      </w:pPr>
      <w:rPr>
        <w:rFonts w:ascii="Symbol" w:hAnsi="Symbol" w:hint="default"/>
      </w:rPr>
    </w:lvl>
    <w:lvl w:ilvl="4" w:tplc="080A0003" w:tentative="1">
      <w:start w:val="1"/>
      <w:numFmt w:val="bullet"/>
      <w:lvlText w:val="o"/>
      <w:lvlJc w:val="left"/>
      <w:pPr>
        <w:ind w:left="3649" w:hanging="360"/>
      </w:pPr>
      <w:rPr>
        <w:rFonts w:ascii="Courier New" w:hAnsi="Courier New" w:cs="Courier New" w:hint="default"/>
      </w:rPr>
    </w:lvl>
    <w:lvl w:ilvl="5" w:tplc="080A0005" w:tentative="1">
      <w:start w:val="1"/>
      <w:numFmt w:val="bullet"/>
      <w:lvlText w:val=""/>
      <w:lvlJc w:val="left"/>
      <w:pPr>
        <w:ind w:left="4369" w:hanging="360"/>
      </w:pPr>
      <w:rPr>
        <w:rFonts w:ascii="Wingdings" w:hAnsi="Wingdings" w:hint="default"/>
      </w:rPr>
    </w:lvl>
    <w:lvl w:ilvl="6" w:tplc="080A0001" w:tentative="1">
      <w:start w:val="1"/>
      <w:numFmt w:val="bullet"/>
      <w:lvlText w:val=""/>
      <w:lvlJc w:val="left"/>
      <w:pPr>
        <w:ind w:left="5089" w:hanging="360"/>
      </w:pPr>
      <w:rPr>
        <w:rFonts w:ascii="Symbol" w:hAnsi="Symbol" w:hint="default"/>
      </w:rPr>
    </w:lvl>
    <w:lvl w:ilvl="7" w:tplc="080A0003" w:tentative="1">
      <w:start w:val="1"/>
      <w:numFmt w:val="bullet"/>
      <w:lvlText w:val="o"/>
      <w:lvlJc w:val="left"/>
      <w:pPr>
        <w:ind w:left="5809" w:hanging="360"/>
      </w:pPr>
      <w:rPr>
        <w:rFonts w:ascii="Courier New" w:hAnsi="Courier New" w:cs="Courier New" w:hint="default"/>
      </w:rPr>
    </w:lvl>
    <w:lvl w:ilvl="8" w:tplc="080A0005" w:tentative="1">
      <w:start w:val="1"/>
      <w:numFmt w:val="bullet"/>
      <w:lvlText w:val=""/>
      <w:lvlJc w:val="left"/>
      <w:pPr>
        <w:ind w:left="6529" w:hanging="360"/>
      </w:pPr>
      <w:rPr>
        <w:rFonts w:ascii="Wingdings" w:hAnsi="Wingdings" w:hint="default"/>
      </w:rPr>
    </w:lvl>
  </w:abstractNum>
  <w:abstractNum w:abstractNumId="15" w15:restartNumberingAfterBreak="0">
    <w:nsid w:val="44471CD0"/>
    <w:multiLevelType w:val="hybridMultilevel"/>
    <w:tmpl w:val="FA7E5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452093"/>
    <w:multiLevelType w:val="hybridMultilevel"/>
    <w:tmpl w:val="DF74F8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6A15B2F"/>
    <w:multiLevelType w:val="hybridMultilevel"/>
    <w:tmpl w:val="E0B2B7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0D6FE7"/>
    <w:multiLevelType w:val="hybridMultilevel"/>
    <w:tmpl w:val="A6D844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804167A"/>
    <w:multiLevelType w:val="hybridMultilevel"/>
    <w:tmpl w:val="D6BA4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6F522B"/>
    <w:multiLevelType w:val="hybridMultilevel"/>
    <w:tmpl w:val="97807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B6708D"/>
    <w:multiLevelType w:val="hybridMultilevel"/>
    <w:tmpl w:val="1E2CC05A"/>
    <w:lvl w:ilvl="0" w:tplc="EC7CF2CC">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47A245F"/>
    <w:multiLevelType w:val="hybridMultilevel"/>
    <w:tmpl w:val="1D78F5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4D947F4"/>
    <w:multiLevelType w:val="hybridMultilevel"/>
    <w:tmpl w:val="3DD0B416"/>
    <w:lvl w:ilvl="0" w:tplc="1C5680B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D016BF"/>
    <w:multiLevelType w:val="hybridMultilevel"/>
    <w:tmpl w:val="90BE3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1A1AE9"/>
    <w:multiLevelType w:val="hybridMultilevel"/>
    <w:tmpl w:val="81FACC82"/>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652B7FB0"/>
    <w:multiLevelType w:val="hybridMultilevel"/>
    <w:tmpl w:val="C35633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5967D07"/>
    <w:multiLevelType w:val="hybridMultilevel"/>
    <w:tmpl w:val="B2B8F2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5C57390"/>
    <w:multiLevelType w:val="hybridMultilevel"/>
    <w:tmpl w:val="6F00C272"/>
    <w:lvl w:ilvl="0" w:tplc="49C8FE10">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A0212E4"/>
    <w:multiLevelType w:val="hybridMultilevel"/>
    <w:tmpl w:val="0AE06E4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0" w15:restartNumberingAfterBreak="0">
    <w:nsid w:val="6B2774F0"/>
    <w:multiLevelType w:val="hybridMultilevel"/>
    <w:tmpl w:val="C81C6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1143B0"/>
    <w:multiLevelType w:val="hybridMultilevel"/>
    <w:tmpl w:val="695078F2"/>
    <w:lvl w:ilvl="0" w:tplc="66985C8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2D1776"/>
    <w:multiLevelType w:val="hybridMultilevel"/>
    <w:tmpl w:val="828217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BA0FDD"/>
    <w:multiLevelType w:val="hybridMultilevel"/>
    <w:tmpl w:val="7DACC7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FAE7BE1"/>
    <w:multiLevelType w:val="hybridMultilevel"/>
    <w:tmpl w:val="65D865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77752663">
    <w:abstractNumId w:val="10"/>
  </w:num>
  <w:num w:numId="2" w16cid:durableId="155728647">
    <w:abstractNumId w:val="26"/>
  </w:num>
  <w:num w:numId="3" w16cid:durableId="1755471813">
    <w:abstractNumId w:val="4"/>
  </w:num>
  <w:num w:numId="4" w16cid:durableId="1258323483">
    <w:abstractNumId w:val="18"/>
  </w:num>
  <w:num w:numId="5" w16cid:durableId="1139298538">
    <w:abstractNumId w:val="3"/>
  </w:num>
  <w:num w:numId="6" w16cid:durableId="1089155997">
    <w:abstractNumId w:val="7"/>
  </w:num>
  <w:num w:numId="7" w16cid:durableId="490486277">
    <w:abstractNumId w:val="24"/>
  </w:num>
  <w:num w:numId="8" w16cid:durableId="1518889176">
    <w:abstractNumId w:val="13"/>
  </w:num>
  <w:num w:numId="9" w16cid:durableId="1425346708">
    <w:abstractNumId w:val="31"/>
  </w:num>
  <w:num w:numId="10" w16cid:durableId="915162218">
    <w:abstractNumId w:val="8"/>
  </w:num>
  <w:num w:numId="11" w16cid:durableId="604927362">
    <w:abstractNumId w:val="9"/>
  </w:num>
  <w:num w:numId="12" w16cid:durableId="1446345155">
    <w:abstractNumId w:val="2"/>
  </w:num>
  <w:num w:numId="13" w16cid:durableId="985819049">
    <w:abstractNumId w:val="6"/>
  </w:num>
  <w:num w:numId="14" w16cid:durableId="413940404">
    <w:abstractNumId w:val="33"/>
  </w:num>
  <w:num w:numId="15" w16cid:durableId="1404178594">
    <w:abstractNumId w:val="11"/>
  </w:num>
  <w:num w:numId="16" w16cid:durableId="1028289878">
    <w:abstractNumId w:val="21"/>
  </w:num>
  <w:num w:numId="17" w16cid:durableId="1842116555">
    <w:abstractNumId w:val="14"/>
  </w:num>
  <w:num w:numId="18" w16cid:durableId="1596016973">
    <w:abstractNumId w:val="5"/>
  </w:num>
  <w:num w:numId="19" w16cid:durableId="1173912196">
    <w:abstractNumId w:val="19"/>
  </w:num>
  <w:num w:numId="20" w16cid:durableId="313140544">
    <w:abstractNumId w:val="32"/>
  </w:num>
  <w:num w:numId="21" w16cid:durableId="1393036990">
    <w:abstractNumId w:val="30"/>
  </w:num>
  <w:num w:numId="22" w16cid:durableId="1667631298">
    <w:abstractNumId w:val="15"/>
  </w:num>
  <w:num w:numId="23" w16cid:durableId="1375735229">
    <w:abstractNumId w:val="17"/>
  </w:num>
  <w:num w:numId="24" w16cid:durableId="1434009747">
    <w:abstractNumId w:val="23"/>
  </w:num>
  <w:num w:numId="25" w16cid:durableId="171260077">
    <w:abstractNumId w:val="28"/>
  </w:num>
  <w:num w:numId="26" w16cid:durableId="1022702525">
    <w:abstractNumId w:val="0"/>
  </w:num>
  <w:num w:numId="27" w16cid:durableId="1931699028">
    <w:abstractNumId w:val="1"/>
  </w:num>
  <w:num w:numId="28" w16cid:durableId="1565799528">
    <w:abstractNumId w:val="12"/>
  </w:num>
  <w:num w:numId="29" w16cid:durableId="378089321">
    <w:abstractNumId w:val="29"/>
  </w:num>
  <w:num w:numId="30" w16cid:durableId="17397712">
    <w:abstractNumId w:val="27"/>
  </w:num>
  <w:num w:numId="31" w16cid:durableId="1927223780">
    <w:abstractNumId w:val="22"/>
  </w:num>
  <w:num w:numId="32" w16cid:durableId="634456738">
    <w:abstractNumId w:val="25"/>
  </w:num>
  <w:num w:numId="33" w16cid:durableId="1139154500">
    <w:abstractNumId w:val="20"/>
  </w:num>
  <w:num w:numId="34" w16cid:durableId="1522280883">
    <w:abstractNumId w:val="34"/>
  </w:num>
  <w:num w:numId="35" w16cid:durableId="11948022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C78"/>
    <w:rsid w:val="00000249"/>
    <w:rsid w:val="000026A3"/>
    <w:rsid w:val="0000662A"/>
    <w:rsid w:val="00006C43"/>
    <w:rsid w:val="000160A2"/>
    <w:rsid w:val="0002057C"/>
    <w:rsid w:val="0002420E"/>
    <w:rsid w:val="00026083"/>
    <w:rsid w:val="00030CE2"/>
    <w:rsid w:val="0004348B"/>
    <w:rsid w:val="00045FF3"/>
    <w:rsid w:val="00050C09"/>
    <w:rsid w:val="00051406"/>
    <w:rsid w:val="000549B6"/>
    <w:rsid w:val="000556A0"/>
    <w:rsid w:val="00057286"/>
    <w:rsid w:val="000755B1"/>
    <w:rsid w:val="00075B44"/>
    <w:rsid w:val="00080B07"/>
    <w:rsid w:val="00094083"/>
    <w:rsid w:val="000A3EE2"/>
    <w:rsid w:val="000B2B87"/>
    <w:rsid w:val="000C6B63"/>
    <w:rsid w:val="000D1F55"/>
    <w:rsid w:val="000D7913"/>
    <w:rsid w:val="000F1206"/>
    <w:rsid w:val="00100AFC"/>
    <w:rsid w:val="0010651E"/>
    <w:rsid w:val="00106F5C"/>
    <w:rsid w:val="0010734E"/>
    <w:rsid w:val="001151B5"/>
    <w:rsid w:val="0011648B"/>
    <w:rsid w:val="001248AE"/>
    <w:rsid w:val="00126E06"/>
    <w:rsid w:val="00140770"/>
    <w:rsid w:val="00143A16"/>
    <w:rsid w:val="001526FA"/>
    <w:rsid w:val="00152EC5"/>
    <w:rsid w:val="0016332A"/>
    <w:rsid w:val="00182A43"/>
    <w:rsid w:val="00186CF8"/>
    <w:rsid w:val="00187610"/>
    <w:rsid w:val="001975A4"/>
    <w:rsid w:val="001A31D9"/>
    <w:rsid w:val="001B2B46"/>
    <w:rsid w:val="001C2B85"/>
    <w:rsid w:val="001D686A"/>
    <w:rsid w:val="001E6C6C"/>
    <w:rsid w:val="001E6E6A"/>
    <w:rsid w:val="001F09DC"/>
    <w:rsid w:val="0020746B"/>
    <w:rsid w:val="002078CE"/>
    <w:rsid w:val="00207B6E"/>
    <w:rsid w:val="00210BFA"/>
    <w:rsid w:val="0021332C"/>
    <w:rsid w:val="002149D7"/>
    <w:rsid w:val="00217354"/>
    <w:rsid w:val="0022558F"/>
    <w:rsid w:val="00240DDE"/>
    <w:rsid w:val="00250550"/>
    <w:rsid w:val="00254127"/>
    <w:rsid w:val="002632ED"/>
    <w:rsid w:val="00266699"/>
    <w:rsid w:val="00266785"/>
    <w:rsid w:val="00276A19"/>
    <w:rsid w:val="00296745"/>
    <w:rsid w:val="0029759E"/>
    <w:rsid w:val="002D6C55"/>
    <w:rsid w:val="002E0D5F"/>
    <w:rsid w:val="002E2E20"/>
    <w:rsid w:val="002E30BF"/>
    <w:rsid w:val="002E7B79"/>
    <w:rsid w:val="002F058B"/>
    <w:rsid w:val="002F166F"/>
    <w:rsid w:val="00303FB1"/>
    <w:rsid w:val="00304353"/>
    <w:rsid w:val="00332FAC"/>
    <w:rsid w:val="0034334D"/>
    <w:rsid w:val="00343590"/>
    <w:rsid w:val="00346118"/>
    <w:rsid w:val="0035158B"/>
    <w:rsid w:val="00353A95"/>
    <w:rsid w:val="0035494C"/>
    <w:rsid w:val="00382986"/>
    <w:rsid w:val="0038503C"/>
    <w:rsid w:val="0038663B"/>
    <w:rsid w:val="00392B14"/>
    <w:rsid w:val="00397B2A"/>
    <w:rsid w:val="003A138E"/>
    <w:rsid w:val="003A7A04"/>
    <w:rsid w:val="003B115E"/>
    <w:rsid w:val="003B4D5F"/>
    <w:rsid w:val="003B56A1"/>
    <w:rsid w:val="003B61C0"/>
    <w:rsid w:val="003C57EF"/>
    <w:rsid w:val="003C794D"/>
    <w:rsid w:val="003D44CC"/>
    <w:rsid w:val="003D5298"/>
    <w:rsid w:val="003E551A"/>
    <w:rsid w:val="003E71A4"/>
    <w:rsid w:val="003F4CD7"/>
    <w:rsid w:val="00400658"/>
    <w:rsid w:val="00413CE3"/>
    <w:rsid w:val="00414507"/>
    <w:rsid w:val="004266CD"/>
    <w:rsid w:val="00434F57"/>
    <w:rsid w:val="00437FAF"/>
    <w:rsid w:val="00447C72"/>
    <w:rsid w:val="00453F69"/>
    <w:rsid w:val="00456ADC"/>
    <w:rsid w:val="00471B35"/>
    <w:rsid w:val="00471E64"/>
    <w:rsid w:val="00472BD5"/>
    <w:rsid w:val="00493622"/>
    <w:rsid w:val="004A5C81"/>
    <w:rsid w:val="004B1B58"/>
    <w:rsid w:val="004B3EA6"/>
    <w:rsid w:val="004B75CB"/>
    <w:rsid w:val="004C05FA"/>
    <w:rsid w:val="004C0E1B"/>
    <w:rsid w:val="004E1EBE"/>
    <w:rsid w:val="004E3FCC"/>
    <w:rsid w:val="004E63E3"/>
    <w:rsid w:val="004E7CEC"/>
    <w:rsid w:val="004F5804"/>
    <w:rsid w:val="00514FC0"/>
    <w:rsid w:val="00523867"/>
    <w:rsid w:val="00530E07"/>
    <w:rsid w:val="00532F2E"/>
    <w:rsid w:val="005330CC"/>
    <w:rsid w:val="00534AF4"/>
    <w:rsid w:val="00536299"/>
    <w:rsid w:val="00543826"/>
    <w:rsid w:val="00557779"/>
    <w:rsid w:val="00565035"/>
    <w:rsid w:val="005816FC"/>
    <w:rsid w:val="00591D56"/>
    <w:rsid w:val="005952CF"/>
    <w:rsid w:val="005A01E9"/>
    <w:rsid w:val="005C208E"/>
    <w:rsid w:val="005C2B63"/>
    <w:rsid w:val="005C6236"/>
    <w:rsid w:val="005C6BC0"/>
    <w:rsid w:val="005C7076"/>
    <w:rsid w:val="005E3CAE"/>
    <w:rsid w:val="005E6D19"/>
    <w:rsid w:val="005E7E17"/>
    <w:rsid w:val="00600AA2"/>
    <w:rsid w:val="00603232"/>
    <w:rsid w:val="00606241"/>
    <w:rsid w:val="006070DD"/>
    <w:rsid w:val="006071ED"/>
    <w:rsid w:val="0061373C"/>
    <w:rsid w:val="006241CA"/>
    <w:rsid w:val="00627121"/>
    <w:rsid w:val="006355FB"/>
    <w:rsid w:val="0063743F"/>
    <w:rsid w:val="00641CAC"/>
    <w:rsid w:val="00647103"/>
    <w:rsid w:val="006526AA"/>
    <w:rsid w:val="0065486F"/>
    <w:rsid w:val="00656101"/>
    <w:rsid w:val="0067197E"/>
    <w:rsid w:val="00671B94"/>
    <w:rsid w:val="0068605E"/>
    <w:rsid w:val="006911B8"/>
    <w:rsid w:val="006A6D38"/>
    <w:rsid w:val="006A7884"/>
    <w:rsid w:val="006B2865"/>
    <w:rsid w:val="006B643C"/>
    <w:rsid w:val="006C031F"/>
    <w:rsid w:val="006C03B0"/>
    <w:rsid w:val="006C1BC3"/>
    <w:rsid w:val="006C4226"/>
    <w:rsid w:val="006D0CB6"/>
    <w:rsid w:val="006D5E96"/>
    <w:rsid w:val="006E5D62"/>
    <w:rsid w:val="006F0131"/>
    <w:rsid w:val="00740257"/>
    <w:rsid w:val="00743D03"/>
    <w:rsid w:val="0074414B"/>
    <w:rsid w:val="0075054F"/>
    <w:rsid w:val="00760F26"/>
    <w:rsid w:val="007650F3"/>
    <w:rsid w:val="00766395"/>
    <w:rsid w:val="00777247"/>
    <w:rsid w:val="00783069"/>
    <w:rsid w:val="00786964"/>
    <w:rsid w:val="00790413"/>
    <w:rsid w:val="00792395"/>
    <w:rsid w:val="007A58A8"/>
    <w:rsid w:val="007A758E"/>
    <w:rsid w:val="007B7ED2"/>
    <w:rsid w:val="007C27F1"/>
    <w:rsid w:val="007E2C1A"/>
    <w:rsid w:val="007E39E3"/>
    <w:rsid w:val="007F1BE6"/>
    <w:rsid w:val="007F4E56"/>
    <w:rsid w:val="00813932"/>
    <w:rsid w:val="00820B0B"/>
    <w:rsid w:val="00821A42"/>
    <w:rsid w:val="008249C6"/>
    <w:rsid w:val="00827123"/>
    <w:rsid w:val="008324C3"/>
    <w:rsid w:val="008435B2"/>
    <w:rsid w:val="00843BB2"/>
    <w:rsid w:val="008722EE"/>
    <w:rsid w:val="008723E5"/>
    <w:rsid w:val="00877F92"/>
    <w:rsid w:val="008825C1"/>
    <w:rsid w:val="0089184E"/>
    <w:rsid w:val="00891D72"/>
    <w:rsid w:val="0089688F"/>
    <w:rsid w:val="008A0126"/>
    <w:rsid w:val="008A52E4"/>
    <w:rsid w:val="008B1BA3"/>
    <w:rsid w:val="008B1F6C"/>
    <w:rsid w:val="008B5F50"/>
    <w:rsid w:val="008C669B"/>
    <w:rsid w:val="008C7C6A"/>
    <w:rsid w:val="008E2DDE"/>
    <w:rsid w:val="008F09A3"/>
    <w:rsid w:val="008F46C3"/>
    <w:rsid w:val="008F538E"/>
    <w:rsid w:val="0091183D"/>
    <w:rsid w:val="0091404B"/>
    <w:rsid w:val="00914CFF"/>
    <w:rsid w:val="00923824"/>
    <w:rsid w:val="00936913"/>
    <w:rsid w:val="00942F7F"/>
    <w:rsid w:val="00943DEA"/>
    <w:rsid w:val="0096434D"/>
    <w:rsid w:val="00967DEB"/>
    <w:rsid w:val="00971C78"/>
    <w:rsid w:val="00971F89"/>
    <w:rsid w:val="009A43B8"/>
    <w:rsid w:val="009A47A5"/>
    <w:rsid w:val="009B2849"/>
    <w:rsid w:val="009C4373"/>
    <w:rsid w:val="009C4AAE"/>
    <w:rsid w:val="009C596F"/>
    <w:rsid w:val="009C5EF1"/>
    <w:rsid w:val="009D0175"/>
    <w:rsid w:val="009D5F21"/>
    <w:rsid w:val="009D6874"/>
    <w:rsid w:val="009E012B"/>
    <w:rsid w:val="009E0752"/>
    <w:rsid w:val="009E1703"/>
    <w:rsid w:val="009E442B"/>
    <w:rsid w:val="009E6C16"/>
    <w:rsid w:val="009E7E4C"/>
    <w:rsid w:val="009E7EA5"/>
    <w:rsid w:val="009F6216"/>
    <w:rsid w:val="00A02819"/>
    <w:rsid w:val="00A02F53"/>
    <w:rsid w:val="00A14D1A"/>
    <w:rsid w:val="00A227AE"/>
    <w:rsid w:val="00A27678"/>
    <w:rsid w:val="00A30641"/>
    <w:rsid w:val="00A34F6C"/>
    <w:rsid w:val="00A358BF"/>
    <w:rsid w:val="00A43100"/>
    <w:rsid w:val="00A519DB"/>
    <w:rsid w:val="00A62655"/>
    <w:rsid w:val="00A64608"/>
    <w:rsid w:val="00A66D5F"/>
    <w:rsid w:val="00A7796D"/>
    <w:rsid w:val="00A810CD"/>
    <w:rsid w:val="00A857B6"/>
    <w:rsid w:val="00A9148C"/>
    <w:rsid w:val="00AA5AFF"/>
    <w:rsid w:val="00AB4D87"/>
    <w:rsid w:val="00AB740F"/>
    <w:rsid w:val="00AC457A"/>
    <w:rsid w:val="00AE2261"/>
    <w:rsid w:val="00AE38E9"/>
    <w:rsid w:val="00AF0017"/>
    <w:rsid w:val="00AF0078"/>
    <w:rsid w:val="00AF2BD9"/>
    <w:rsid w:val="00B04688"/>
    <w:rsid w:val="00B1193A"/>
    <w:rsid w:val="00B24846"/>
    <w:rsid w:val="00B24AB7"/>
    <w:rsid w:val="00B51857"/>
    <w:rsid w:val="00B53129"/>
    <w:rsid w:val="00B5355D"/>
    <w:rsid w:val="00B6327D"/>
    <w:rsid w:val="00B6437B"/>
    <w:rsid w:val="00B810FE"/>
    <w:rsid w:val="00B83C78"/>
    <w:rsid w:val="00B92A27"/>
    <w:rsid w:val="00B96EB2"/>
    <w:rsid w:val="00BB7E1D"/>
    <w:rsid w:val="00BC1BA5"/>
    <w:rsid w:val="00BD1683"/>
    <w:rsid w:val="00BD1D08"/>
    <w:rsid w:val="00BD1D17"/>
    <w:rsid w:val="00BD4282"/>
    <w:rsid w:val="00BD7C5C"/>
    <w:rsid w:val="00BE6ABD"/>
    <w:rsid w:val="00BF18BE"/>
    <w:rsid w:val="00BF55AC"/>
    <w:rsid w:val="00C009C5"/>
    <w:rsid w:val="00C02C12"/>
    <w:rsid w:val="00C1044D"/>
    <w:rsid w:val="00C13352"/>
    <w:rsid w:val="00C14EB5"/>
    <w:rsid w:val="00C16788"/>
    <w:rsid w:val="00C20D18"/>
    <w:rsid w:val="00C25741"/>
    <w:rsid w:val="00C25748"/>
    <w:rsid w:val="00C26262"/>
    <w:rsid w:val="00C307C5"/>
    <w:rsid w:val="00C30CCE"/>
    <w:rsid w:val="00C31B1B"/>
    <w:rsid w:val="00C320CD"/>
    <w:rsid w:val="00C37DA9"/>
    <w:rsid w:val="00C40945"/>
    <w:rsid w:val="00C44E57"/>
    <w:rsid w:val="00C44E7C"/>
    <w:rsid w:val="00C500FD"/>
    <w:rsid w:val="00C67562"/>
    <w:rsid w:val="00C7197B"/>
    <w:rsid w:val="00C73260"/>
    <w:rsid w:val="00C73699"/>
    <w:rsid w:val="00C8108E"/>
    <w:rsid w:val="00C8628E"/>
    <w:rsid w:val="00C90418"/>
    <w:rsid w:val="00CA6FAB"/>
    <w:rsid w:val="00CB0E0C"/>
    <w:rsid w:val="00CB181F"/>
    <w:rsid w:val="00CC34D8"/>
    <w:rsid w:val="00CD0554"/>
    <w:rsid w:val="00CD4D6D"/>
    <w:rsid w:val="00CE44D3"/>
    <w:rsid w:val="00CF1E24"/>
    <w:rsid w:val="00CF5D41"/>
    <w:rsid w:val="00D01883"/>
    <w:rsid w:val="00D129C9"/>
    <w:rsid w:val="00D13C23"/>
    <w:rsid w:val="00D34F46"/>
    <w:rsid w:val="00D35BCA"/>
    <w:rsid w:val="00D378DF"/>
    <w:rsid w:val="00D407B3"/>
    <w:rsid w:val="00D4103D"/>
    <w:rsid w:val="00D41351"/>
    <w:rsid w:val="00D43C76"/>
    <w:rsid w:val="00D44033"/>
    <w:rsid w:val="00D47713"/>
    <w:rsid w:val="00D50F77"/>
    <w:rsid w:val="00D54E65"/>
    <w:rsid w:val="00D6334D"/>
    <w:rsid w:val="00D76E2F"/>
    <w:rsid w:val="00D80B4D"/>
    <w:rsid w:val="00D922F9"/>
    <w:rsid w:val="00DA7917"/>
    <w:rsid w:val="00DC1A66"/>
    <w:rsid w:val="00DC534D"/>
    <w:rsid w:val="00DD132B"/>
    <w:rsid w:val="00DD2358"/>
    <w:rsid w:val="00DE1376"/>
    <w:rsid w:val="00DE3024"/>
    <w:rsid w:val="00DE3609"/>
    <w:rsid w:val="00DE7938"/>
    <w:rsid w:val="00E03353"/>
    <w:rsid w:val="00E03511"/>
    <w:rsid w:val="00E071F9"/>
    <w:rsid w:val="00E10BCB"/>
    <w:rsid w:val="00E2295B"/>
    <w:rsid w:val="00E3132C"/>
    <w:rsid w:val="00E34FE7"/>
    <w:rsid w:val="00E474C6"/>
    <w:rsid w:val="00E54959"/>
    <w:rsid w:val="00E62701"/>
    <w:rsid w:val="00E71C47"/>
    <w:rsid w:val="00E910C4"/>
    <w:rsid w:val="00EA0F20"/>
    <w:rsid w:val="00EA1C48"/>
    <w:rsid w:val="00EA45C3"/>
    <w:rsid w:val="00EA62BB"/>
    <w:rsid w:val="00EB6503"/>
    <w:rsid w:val="00EC156A"/>
    <w:rsid w:val="00EC45AB"/>
    <w:rsid w:val="00EC724B"/>
    <w:rsid w:val="00EF088F"/>
    <w:rsid w:val="00F03282"/>
    <w:rsid w:val="00F03D21"/>
    <w:rsid w:val="00F07951"/>
    <w:rsid w:val="00F1102F"/>
    <w:rsid w:val="00F11605"/>
    <w:rsid w:val="00F13E6D"/>
    <w:rsid w:val="00F167F4"/>
    <w:rsid w:val="00F219BE"/>
    <w:rsid w:val="00F52464"/>
    <w:rsid w:val="00F55975"/>
    <w:rsid w:val="00F659F4"/>
    <w:rsid w:val="00F715E6"/>
    <w:rsid w:val="00F7284E"/>
    <w:rsid w:val="00F73FB8"/>
    <w:rsid w:val="00F74340"/>
    <w:rsid w:val="00F76BF0"/>
    <w:rsid w:val="00F84622"/>
    <w:rsid w:val="00FB40A2"/>
    <w:rsid w:val="00FB41B2"/>
    <w:rsid w:val="00FB5849"/>
    <w:rsid w:val="00FB7BC8"/>
    <w:rsid w:val="00FB7C3E"/>
    <w:rsid w:val="00FD757B"/>
    <w:rsid w:val="00FE1337"/>
    <w:rsid w:val="00FE3E5C"/>
    <w:rsid w:val="00FE5EA6"/>
    <w:rsid w:val="0BD81B01"/>
    <w:rsid w:val="260672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CC394"/>
  <w15:chartTrackingRefBased/>
  <w15:docId w15:val="{7C5C5DD9-3E8B-4AE7-8FA4-DB072558F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15E"/>
    <w:rPr>
      <w:rFonts w:ascii="Times New Roman" w:eastAsia="Times New Roman" w:hAnsi="Times New Roman" w:cs="Times New Roman"/>
    </w:rPr>
  </w:style>
  <w:style w:type="paragraph" w:styleId="Heading1">
    <w:name w:val="heading 1"/>
    <w:basedOn w:val="Normal"/>
    <w:next w:val="Normal"/>
    <w:link w:val="Heading1Char"/>
    <w:uiPriority w:val="9"/>
    <w:qFormat/>
    <w:rsid w:val="00D129C9"/>
    <w:pPr>
      <w:keepNext/>
      <w:keepLines/>
      <w:spacing w:before="24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D129C9"/>
    <w:pPr>
      <w:keepNext/>
      <w:keepLines/>
      <w:spacing w:before="40"/>
      <w:outlineLvl w:val="1"/>
    </w:pPr>
    <w:rPr>
      <w:rFonts w:asciiTheme="majorHAnsi" w:eastAsiaTheme="majorEastAsia" w:hAnsiTheme="majorHAnsi" w:cstheme="majorHAnsi"/>
      <w:b/>
      <w:color w:val="2F5496" w:themeColor="accent1" w:themeShade="BF"/>
      <w:szCs w:val="20"/>
    </w:rPr>
  </w:style>
  <w:style w:type="paragraph" w:styleId="Heading4">
    <w:name w:val="heading 4"/>
    <w:basedOn w:val="Normal"/>
    <w:next w:val="Normal"/>
    <w:link w:val="Heading4Char"/>
    <w:uiPriority w:val="9"/>
    <w:semiHidden/>
    <w:unhideWhenUsed/>
    <w:qFormat/>
    <w:rsid w:val="002E2E2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1C78"/>
    <w:pPr>
      <w:tabs>
        <w:tab w:val="center" w:pos="4680"/>
        <w:tab w:val="right" w:pos="9360"/>
      </w:tabs>
    </w:pPr>
  </w:style>
  <w:style w:type="character" w:customStyle="1" w:styleId="HeaderChar">
    <w:name w:val="Header Char"/>
    <w:basedOn w:val="DefaultParagraphFont"/>
    <w:link w:val="Header"/>
    <w:uiPriority w:val="99"/>
    <w:rsid w:val="00971C78"/>
  </w:style>
  <w:style w:type="paragraph" w:styleId="Footer">
    <w:name w:val="footer"/>
    <w:basedOn w:val="Normal"/>
    <w:link w:val="FooterChar"/>
    <w:uiPriority w:val="99"/>
    <w:unhideWhenUsed/>
    <w:rsid w:val="00971C78"/>
    <w:pPr>
      <w:tabs>
        <w:tab w:val="center" w:pos="4680"/>
        <w:tab w:val="right" w:pos="9360"/>
      </w:tabs>
    </w:pPr>
  </w:style>
  <w:style w:type="character" w:customStyle="1" w:styleId="FooterChar">
    <w:name w:val="Footer Char"/>
    <w:basedOn w:val="DefaultParagraphFont"/>
    <w:link w:val="Footer"/>
    <w:uiPriority w:val="99"/>
    <w:rsid w:val="00971C78"/>
  </w:style>
  <w:style w:type="character" w:styleId="PageNumber">
    <w:name w:val="page number"/>
    <w:basedOn w:val="DefaultParagraphFont"/>
    <w:uiPriority w:val="99"/>
    <w:semiHidden/>
    <w:unhideWhenUsed/>
    <w:rsid w:val="00D50F77"/>
  </w:style>
  <w:style w:type="table" w:styleId="TableGrid">
    <w:name w:val="Table Grid"/>
    <w:basedOn w:val="TableNormal"/>
    <w:uiPriority w:val="39"/>
    <w:rsid w:val="00D50F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50F77"/>
    <w:pPr>
      <w:ind w:left="720"/>
      <w:contextualSpacing/>
    </w:pPr>
  </w:style>
  <w:style w:type="paragraph" w:customStyle="1" w:styleId="Text">
    <w:name w:val="Text"/>
    <w:basedOn w:val="Normal"/>
    <w:link w:val="TextChar"/>
    <w:qFormat/>
    <w:rsid w:val="000A3EE2"/>
    <w:pPr>
      <w:tabs>
        <w:tab w:val="center" w:pos="4680"/>
      </w:tabs>
      <w:spacing w:after="120"/>
      <w:ind w:left="360"/>
      <w:jc w:val="both"/>
    </w:pPr>
    <w:rPr>
      <w:color w:val="000000" w:themeColor="text1"/>
      <w:sz w:val="20"/>
      <w:szCs w:val="20"/>
      <w:lang w:val="en-GB"/>
    </w:rPr>
  </w:style>
  <w:style w:type="character" w:customStyle="1" w:styleId="TextChar">
    <w:name w:val="Text Char"/>
    <w:basedOn w:val="DefaultParagraphFont"/>
    <w:link w:val="Text"/>
    <w:rsid w:val="000A3EE2"/>
    <w:rPr>
      <w:rFonts w:ascii="Times New Roman" w:eastAsia="Times New Roman" w:hAnsi="Times New Roman" w:cs="Times New Roman"/>
      <w:color w:val="000000" w:themeColor="text1"/>
      <w:sz w:val="20"/>
      <w:szCs w:val="20"/>
      <w:lang w:val="en-GB"/>
    </w:rPr>
  </w:style>
  <w:style w:type="paragraph" w:styleId="BalloonText">
    <w:name w:val="Balloon Text"/>
    <w:basedOn w:val="Normal"/>
    <w:link w:val="BalloonTextChar"/>
    <w:uiPriority w:val="99"/>
    <w:semiHidden/>
    <w:unhideWhenUsed/>
    <w:rsid w:val="00BD7C5C"/>
    <w:rPr>
      <w:sz w:val="18"/>
      <w:szCs w:val="18"/>
    </w:rPr>
  </w:style>
  <w:style w:type="character" w:customStyle="1" w:styleId="BalloonTextChar">
    <w:name w:val="Balloon Text Char"/>
    <w:basedOn w:val="DefaultParagraphFont"/>
    <w:link w:val="BalloonText"/>
    <w:uiPriority w:val="99"/>
    <w:semiHidden/>
    <w:rsid w:val="00BD7C5C"/>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240DDE"/>
    <w:rPr>
      <w:sz w:val="16"/>
      <w:szCs w:val="16"/>
    </w:rPr>
  </w:style>
  <w:style w:type="paragraph" w:styleId="CommentText">
    <w:name w:val="annotation text"/>
    <w:basedOn w:val="Normal"/>
    <w:link w:val="CommentTextChar"/>
    <w:uiPriority w:val="99"/>
    <w:semiHidden/>
    <w:unhideWhenUsed/>
    <w:rsid w:val="00240DDE"/>
    <w:rPr>
      <w:sz w:val="20"/>
      <w:szCs w:val="20"/>
    </w:rPr>
  </w:style>
  <w:style w:type="character" w:customStyle="1" w:styleId="CommentTextChar">
    <w:name w:val="Comment Text Char"/>
    <w:basedOn w:val="DefaultParagraphFont"/>
    <w:link w:val="CommentText"/>
    <w:uiPriority w:val="99"/>
    <w:semiHidden/>
    <w:rsid w:val="00240DDE"/>
    <w:rPr>
      <w:sz w:val="20"/>
      <w:szCs w:val="20"/>
    </w:rPr>
  </w:style>
  <w:style w:type="paragraph" w:styleId="CommentSubject">
    <w:name w:val="annotation subject"/>
    <w:basedOn w:val="CommentText"/>
    <w:next w:val="CommentText"/>
    <w:link w:val="CommentSubjectChar"/>
    <w:uiPriority w:val="99"/>
    <w:semiHidden/>
    <w:unhideWhenUsed/>
    <w:rsid w:val="00240DDE"/>
    <w:rPr>
      <w:b/>
      <w:bCs/>
    </w:rPr>
  </w:style>
  <w:style w:type="character" w:customStyle="1" w:styleId="CommentSubjectChar">
    <w:name w:val="Comment Subject Char"/>
    <w:basedOn w:val="CommentTextChar"/>
    <w:link w:val="CommentSubject"/>
    <w:uiPriority w:val="99"/>
    <w:semiHidden/>
    <w:rsid w:val="00240DDE"/>
    <w:rPr>
      <w:b/>
      <w:bCs/>
      <w:sz w:val="20"/>
      <w:szCs w:val="20"/>
    </w:rPr>
  </w:style>
  <w:style w:type="character" w:customStyle="1" w:styleId="ListParagraphChar">
    <w:name w:val="List Paragraph Char"/>
    <w:basedOn w:val="DefaultParagraphFont"/>
    <w:link w:val="ListParagraph"/>
    <w:uiPriority w:val="34"/>
    <w:locked/>
    <w:rsid w:val="004C05FA"/>
  </w:style>
  <w:style w:type="character" w:styleId="Strong">
    <w:name w:val="Strong"/>
    <w:basedOn w:val="DefaultParagraphFont"/>
    <w:uiPriority w:val="22"/>
    <w:qFormat/>
    <w:rsid w:val="004C05FA"/>
    <w:rPr>
      <w:b/>
      <w:bCs/>
    </w:rPr>
  </w:style>
  <w:style w:type="character" w:customStyle="1" w:styleId="Heading1Char">
    <w:name w:val="Heading 1 Char"/>
    <w:basedOn w:val="DefaultParagraphFont"/>
    <w:link w:val="Heading1"/>
    <w:uiPriority w:val="9"/>
    <w:rsid w:val="00D129C9"/>
    <w:rPr>
      <w:rFonts w:asciiTheme="majorHAnsi" w:eastAsiaTheme="majorEastAsia" w:hAnsiTheme="majorHAnsi" w:cstheme="majorBidi"/>
      <w:b/>
      <w:color w:val="2F5496" w:themeColor="accent1" w:themeShade="BF"/>
      <w:sz w:val="32"/>
      <w:szCs w:val="32"/>
    </w:rPr>
  </w:style>
  <w:style w:type="character" w:customStyle="1" w:styleId="Heading2Char">
    <w:name w:val="Heading 2 Char"/>
    <w:basedOn w:val="DefaultParagraphFont"/>
    <w:link w:val="Heading2"/>
    <w:uiPriority w:val="9"/>
    <w:rsid w:val="00D129C9"/>
    <w:rPr>
      <w:rFonts w:asciiTheme="majorHAnsi" w:eastAsiaTheme="majorEastAsia" w:hAnsiTheme="majorHAnsi" w:cstheme="majorHAnsi"/>
      <w:b/>
      <w:color w:val="2F5496" w:themeColor="accent1" w:themeShade="BF"/>
      <w:sz w:val="22"/>
      <w:szCs w:val="20"/>
    </w:rPr>
  </w:style>
  <w:style w:type="character" w:styleId="Hyperlink">
    <w:name w:val="Hyperlink"/>
    <w:basedOn w:val="DefaultParagraphFont"/>
    <w:uiPriority w:val="99"/>
    <w:unhideWhenUsed/>
    <w:rsid w:val="00D129C9"/>
    <w:rPr>
      <w:color w:val="0563C1"/>
      <w:u w:val="single"/>
    </w:rPr>
  </w:style>
  <w:style w:type="character" w:styleId="IntenseEmphasis">
    <w:name w:val="Intense Emphasis"/>
    <w:basedOn w:val="DefaultParagraphFont"/>
    <w:uiPriority w:val="21"/>
    <w:qFormat/>
    <w:rsid w:val="00D129C9"/>
    <w:rPr>
      <w:i/>
      <w:iCs/>
      <w:color w:val="4472C4" w:themeColor="accent1"/>
    </w:rPr>
  </w:style>
  <w:style w:type="paragraph" w:styleId="NoSpacing">
    <w:name w:val="No Spacing"/>
    <w:link w:val="NoSpacingChar"/>
    <w:uiPriority w:val="1"/>
    <w:qFormat/>
    <w:rsid w:val="00D129C9"/>
    <w:rPr>
      <w:sz w:val="22"/>
      <w:szCs w:val="22"/>
    </w:rPr>
  </w:style>
  <w:style w:type="character" w:customStyle="1" w:styleId="normaltextrun">
    <w:name w:val="normaltextrun"/>
    <w:basedOn w:val="DefaultParagraphFont"/>
    <w:rsid w:val="00D129C9"/>
  </w:style>
  <w:style w:type="character" w:customStyle="1" w:styleId="eop">
    <w:name w:val="eop"/>
    <w:basedOn w:val="DefaultParagraphFont"/>
    <w:rsid w:val="00D129C9"/>
  </w:style>
  <w:style w:type="character" w:customStyle="1" w:styleId="spellingerror">
    <w:name w:val="spellingerror"/>
    <w:basedOn w:val="DefaultParagraphFont"/>
    <w:rsid w:val="00D129C9"/>
  </w:style>
  <w:style w:type="paragraph" w:customStyle="1" w:styleId="paragraph">
    <w:name w:val="paragraph"/>
    <w:basedOn w:val="Normal"/>
    <w:rsid w:val="00D129C9"/>
    <w:pPr>
      <w:spacing w:before="100" w:beforeAutospacing="1" w:after="100" w:afterAutospacing="1"/>
    </w:pPr>
  </w:style>
  <w:style w:type="paragraph" w:styleId="TOCHeading">
    <w:name w:val="TOC Heading"/>
    <w:basedOn w:val="Heading1"/>
    <w:next w:val="Normal"/>
    <w:uiPriority w:val="39"/>
    <w:unhideWhenUsed/>
    <w:qFormat/>
    <w:rsid w:val="00D129C9"/>
    <w:pPr>
      <w:spacing w:before="480" w:line="276" w:lineRule="auto"/>
      <w:outlineLvl w:val="9"/>
    </w:pPr>
    <w:rPr>
      <w:bCs/>
      <w:sz w:val="28"/>
      <w:szCs w:val="28"/>
    </w:rPr>
  </w:style>
  <w:style w:type="paragraph" w:styleId="TOC1">
    <w:name w:val="toc 1"/>
    <w:basedOn w:val="Normal"/>
    <w:next w:val="Normal"/>
    <w:autoRedefine/>
    <w:uiPriority w:val="39"/>
    <w:unhideWhenUsed/>
    <w:rsid w:val="00D129C9"/>
    <w:pPr>
      <w:spacing w:before="120" w:after="120"/>
    </w:pPr>
    <w:rPr>
      <w:b/>
      <w:bCs/>
      <w:caps/>
      <w:sz w:val="20"/>
      <w:szCs w:val="20"/>
    </w:rPr>
  </w:style>
  <w:style w:type="paragraph" w:styleId="TOC2">
    <w:name w:val="toc 2"/>
    <w:basedOn w:val="Normal"/>
    <w:next w:val="Normal"/>
    <w:autoRedefine/>
    <w:uiPriority w:val="39"/>
    <w:unhideWhenUsed/>
    <w:rsid w:val="00D129C9"/>
    <w:pPr>
      <w:ind w:left="220"/>
    </w:pPr>
    <w:rPr>
      <w:smallCaps/>
      <w:sz w:val="20"/>
      <w:szCs w:val="20"/>
    </w:rPr>
  </w:style>
  <w:style w:type="character" w:customStyle="1" w:styleId="NoSpacingChar">
    <w:name w:val="No Spacing Char"/>
    <w:basedOn w:val="DefaultParagraphFont"/>
    <w:link w:val="NoSpacing"/>
    <w:uiPriority w:val="1"/>
    <w:rsid w:val="00D129C9"/>
    <w:rPr>
      <w:sz w:val="22"/>
      <w:szCs w:val="22"/>
    </w:rPr>
  </w:style>
  <w:style w:type="character" w:styleId="UnresolvedMention">
    <w:name w:val="Unresolved Mention"/>
    <w:basedOn w:val="DefaultParagraphFont"/>
    <w:uiPriority w:val="99"/>
    <w:semiHidden/>
    <w:unhideWhenUsed/>
    <w:rsid w:val="008C7C6A"/>
    <w:rPr>
      <w:color w:val="605E5C"/>
      <w:shd w:val="clear" w:color="auto" w:fill="E1DFDD"/>
    </w:rPr>
  </w:style>
  <w:style w:type="character" w:customStyle="1" w:styleId="Heading4Char">
    <w:name w:val="Heading 4 Char"/>
    <w:basedOn w:val="DefaultParagraphFont"/>
    <w:link w:val="Heading4"/>
    <w:uiPriority w:val="9"/>
    <w:semiHidden/>
    <w:rsid w:val="002E2E20"/>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B04688"/>
    <w:pPr>
      <w:spacing w:before="100" w:beforeAutospacing="1" w:after="100" w:afterAutospacing="1"/>
    </w:pPr>
  </w:style>
  <w:style w:type="table" w:styleId="LightGrid-Accent1">
    <w:name w:val="Light Grid Accent 1"/>
    <w:basedOn w:val="TableNormal"/>
    <w:uiPriority w:val="62"/>
    <w:rsid w:val="00B24AB7"/>
    <w:rPr>
      <w:rFonts w:eastAsiaTheme="minorEastAsia"/>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40799">
      <w:bodyDiv w:val="1"/>
      <w:marLeft w:val="0"/>
      <w:marRight w:val="0"/>
      <w:marTop w:val="0"/>
      <w:marBottom w:val="0"/>
      <w:divBdr>
        <w:top w:val="none" w:sz="0" w:space="0" w:color="auto"/>
        <w:left w:val="none" w:sz="0" w:space="0" w:color="auto"/>
        <w:bottom w:val="none" w:sz="0" w:space="0" w:color="auto"/>
        <w:right w:val="none" w:sz="0" w:space="0" w:color="auto"/>
      </w:divBdr>
    </w:div>
    <w:div w:id="193660235">
      <w:bodyDiv w:val="1"/>
      <w:marLeft w:val="0"/>
      <w:marRight w:val="0"/>
      <w:marTop w:val="0"/>
      <w:marBottom w:val="0"/>
      <w:divBdr>
        <w:top w:val="none" w:sz="0" w:space="0" w:color="auto"/>
        <w:left w:val="none" w:sz="0" w:space="0" w:color="auto"/>
        <w:bottom w:val="none" w:sz="0" w:space="0" w:color="auto"/>
        <w:right w:val="none" w:sz="0" w:space="0" w:color="auto"/>
      </w:divBdr>
    </w:div>
    <w:div w:id="210920029">
      <w:bodyDiv w:val="1"/>
      <w:marLeft w:val="0"/>
      <w:marRight w:val="0"/>
      <w:marTop w:val="0"/>
      <w:marBottom w:val="0"/>
      <w:divBdr>
        <w:top w:val="none" w:sz="0" w:space="0" w:color="auto"/>
        <w:left w:val="none" w:sz="0" w:space="0" w:color="auto"/>
        <w:bottom w:val="none" w:sz="0" w:space="0" w:color="auto"/>
        <w:right w:val="none" w:sz="0" w:space="0" w:color="auto"/>
      </w:divBdr>
    </w:div>
    <w:div w:id="239415977">
      <w:bodyDiv w:val="1"/>
      <w:marLeft w:val="0"/>
      <w:marRight w:val="0"/>
      <w:marTop w:val="0"/>
      <w:marBottom w:val="0"/>
      <w:divBdr>
        <w:top w:val="none" w:sz="0" w:space="0" w:color="auto"/>
        <w:left w:val="none" w:sz="0" w:space="0" w:color="auto"/>
        <w:bottom w:val="none" w:sz="0" w:space="0" w:color="auto"/>
        <w:right w:val="none" w:sz="0" w:space="0" w:color="auto"/>
      </w:divBdr>
    </w:div>
    <w:div w:id="259870414">
      <w:bodyDiv w:val="1"/>
      <w:marLeft w:val="0"/>
      <w:marRight w:val="0"/>
      <w:marTop w:val="0"/>
      <w:marBottom w:val="0"/>
      <w:divBdr>
        <w:top w:val="none" w:sz="0" w:space="0" w:color="auto"/>
        <w:left w:val="none" w:sz="0" w:space="0" w:color="auto"/>
        <w:bottom w:val="none" w:sz="0" w:space="0" w:color="auto"/>
        <w:right w:val="none" w:sz="0" w:space="0" w:color="auto"/>
      </w:divBdr>
    </w:div>
    <w:div w:id="650597417">
      <w:bodyDiv w:val="1"/>
      <w:marLeft w:val="0"/>
      <w:marRight w:val="0"/>
      <w:marTop w:val="0"/>
      <w:marBottom w:val="0"/>
      <w:divBdr>
        <w:top w:val="none" w:sz="0" w:space="0" w:color="auto"/>
        <w:left w:val="none" w:sz="0" w:space="0" w:color="auto"/>
        <w:bottom w:val="none" w:sz="0" w:space="0" w:color="auto"/>
        <w:right w:val="none" w:sz="0" w:space="0" w:color="auto"/>
      </w:divBdr>
    </w:div>
    <w:div w:id="751515195">
      <w:bodyDiv w:val="1"/>
      <w:marLeft w:val="0"/>
      <w:marRight w:val="0"/>
      <w:marTop w:val="0"/>
      <w:marBottom w:val="0"/>
      <w:divBdr>
        <w:top w:val="none" w:sz="0" w:space="0" w:color="auto"/>
        <w:left w:val="none" w:sz="0" w:space="0" w:color="auto"/>
        <w:bottom w:val="none" w:sz="0" w:space="0" w:color="auto"/>
        <w:right w:val="none" w:sz="0" w:space="0" w:color="auto"/>
      </w:divBdr>
    </w:div>
    <w:div w:id="956983362">
      <w:bodyDiv w:val="1"/>
      <w:marLeft w:val="0"/>
      <w:marRight w:val="0"/>
      <w:marTop w:val="0"/>
      <w:marBottom w:val="0"/>
      <w:divBdr>
        <w:top w:val="none" w:sz="0" w:space="0" w:color="auto"/>
        <w:left w:val="none" w:sz="0" w:space="0" w:color="auto"/>
        <w:bottom w:val="none" w:sz="0" w:space="0" w:color="auto"/>
        <w:right w:val="none" w:sz="0" w:space="0" w:color="auto"/>
      </w:divBdr>
    </w:div>
    <w:div w:id="956984512">
      <w:bodyDiv w:val="1"/>
      <w:marLeft w:val="0"/>
      <w:marRight w:val="0"/>
      <w:marTop w:val="0"/>
      <w:marBottom w:val="0"/>
      <w:divBdr>
        <w:top w:val="none" w:sz="0" w:space="0" w:color="auto"/>
        <w:left w:val="none" w:sz="0" w:space="0" w:color="auto"/>
        <w:bottom w:val="none" w:sz="0" w:space="0" w:color="auto"/>
        <w:right w:val="none" w:sz="0" w:space="0" w:color="auto"/>
      </w:divBdr>
    </w:div>
    <w:div w:id="1200122000">
      <w:bodyDiv w:val="1"/>
      <w:marLeft w:val="0"/>
      <w:marRight w:val="0"/>
      <w:marTop w:val="0"/>
      <w:marBottom w:val="0"/>
      <w:divBdr>
        <w:top w:val="none" w:sz="0" w:space="0" w:color="auto"/>
        <w:left w:val="none" w:sz="0" w:space="0" w:color="auto"/>
        <w:bottom w:val="none" w:sz="0" w:space="0" w:color="auto"/>
        <w:right w:val="none" w:sz="0" w:space="0" w:color="auto"/>
      </w:divBdr>
    </w:div>
    <w:div w:id="1316765986">
      <w:bodyDiv w:val="1"/>
      <w:marLeft w:val="0"/>
      <w:marRight w:val="0"/>
      <w:marTop w:val="0"/>
      <w:marBottom w:val="0"/>
      <w:divBdr>
        <w:top w:val="none" w:sz="0" w:space="0" w:color="auto"/>
        <w:left w:val="none" w:sz="0" w:space="0" w:color="auto"/>
        <w:bottom w:val="none" w:sz="0" w:space="0" w:color="auto"/>
        <w:right w:val="none" w:sz="0" w:space="0" w:color="auto"/>
      </w:divBdr>
    </w:div>
    <w:div w:id="1358040599">
      <w:bodyDiv w:val="1"/>
      <w:marLeft w:val="0"/>
      <w:marRight w:val="0"/>
      <w:marTop w:val="0"/>
      <w:marBottom w:val="0"/>
      <w:divBdr>
        <w:top w:val="none" w:sz="0" w:space="0" w:color="auto"/>
        <w:left w:val="none" w:sz="0" w:space="0" w:color="auto"/>
        <w:bottom w:val="none" w:sz="0" w:space="0" w:color="auto"/>
        <w:right w:val="none" w:sz="0" w:space="0" w:color="auto"/>
      </w:divBdr>
    </w:div>
    <w:div w:id="1572083276">
      <w:bodyDiv w:val="1"/>
      <w:marLeft w:val="0"/>
      <w:marRight w:val="0"/>
      <w:marTop w:val="0"/>
      <w:marBottom w:val="0"/>
      <w:divBdr>
        <w:top w:val="none" w:sz="0" w:space="0" w:color="auto"/>
        <w:left w:val="none" w:sz="0" w:space="0" w:color="auto"/>
        <w:bottom w:val="none" w:sz="0" w:space="0" w:color="auto"/>
        <w:right w:val="none" w:sz="0" w:space="0" w:color="auto"/>
      </w:divBdr>
    </w:div>
    <w:div w:id="1697198325">
      <w:bodyDiv w:val="1"/>
      <w:marLeft w:val="0"/>
      <w:marRight w:val="0"/>
      <w:marTop w:val="0"/>
      <w:marBottom w:val="0"/>
      <w:divBdr>
        <w:top w:val="none" w:sz="0" w:space="0" w:color="auto"/>
        <w:left w:val="none" w:sz="0" w:space="0" w:color="auto"/>
        <w:bottom w:val="none" w:sz="0" w:space="0" w:color="auto"/>
        <w:right w:val="none" w:sz="0" w:space="0" w:color="auto"/>
      </w:divBdr>
    </w:div>
    <w:div w:id="1765690054">
      <w:bodyDiv w:val="1"/>
      <w:marLeft w:val="0"/>
      <w:marRight w:val="0"/>
      <w:marTop w:val="0"/>
      <w:marBottom w:val="0"/>
      <w:divBdr>
        <w:top w:val="none" w:sz="0" w:space="0" w:color="auto"/>
        <w:left w:val="none" w:sz="0" w:space="0" w:color="auto"/>
        <w:bottom w:val="none" w:sz="0" w:space="0" w:color="auto"/>
        <w:right w:val="none" w:sz="0" w:space="0" w:color="auto"/>
      </w:divBdr>
    </w:div>
    <w:div w:id="1918779771">
      <w:bodyDiv w:val="1"/>
      <w:marLeft w:val="0"/>
      <w:marRight w:val="0"/>
      <w:marTop w:val="0"/>
      <w:marBottom w:val="0"/>
      <w:divBdr>
        <w:top w:val="none" w:sz="0" w:space="0" w:color="auto"/>
        <w:left w:val="none" w:sz="0" w:space="0" w:color="auto"/>
        <w:bottom w:val="none" w:sz="0" w:space="0" w:color="auto"/>
        <w:right w:val="none" w:sz="0" w:space="0" w:color="auto"/>
      </w:divBdr>
    </w:div>
    <w:div w:id="2024741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Flujo" Type="http://schemas.openxmlformats.org/officeDocument/2006/relationships/image" Target="media/image_flujo.png"/></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6D3B2-E0F6-488B-8BEB-134F9D966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3015</Words>
  <Characters>17192</Characters>
  <Application>Microsoft Office Word</Application>
  <DocSecurity>4</DocSecurity>
  <Lines>143</Lines>
  <Paragraphs>40</Paragraphs>
  <ScaleCrop>false</ScaleCrop>
  <Company/>
  <LinksUpToDate>false</LinksUpToDate>
  <CharactersWithSpaces>20167</CharactersWithSpaces>
  <SharedDoc>false</SharedDoc>
  <HLinks>
    <vt:vector size="84" baseType="variant">
      <vt:variant>
        <vt:i4>1507378</vt:i4>
      </vt:variant>
      <vt:variant>
        <vt:i4>80</vt:i4>
      </vt:variant>
      <vt:variant>
        <vt:i4>0</vt:i4>
      </vt:variant>
      <vt:variant>
        <vt:i4>5</vt:i4>
      </vt:variant>
      <vt:variant>
        <vt:lpwstr/>
      </vt:variant>
      <vt:variant>
        <vt:lpwstr>_Toc241221370</vt:lpwstr>
      </vt:variant>
      <vt:variant>
        <vt:i4>1441842</vt:i4>
      </vt:variant>
      <vt:variant>
        <vt:i4>74</vt:i4>
      </vt:variant>
      <vt:variant>
        <vt:i4>0</vt:i4>
      </vt:variant>
      <vt:variant>
        <vt:i4>5</vt:i4>
      </vt:variant>
      <vt:variant>
        <vt:lpwstr/>
      </vt:variant>
      <vt:variant>
        <vt:lpwstr>_Toc241221369</vt:lpwstr>
      </vt:variant>
      <vt:variant>
        <vt:i4>1441842</vt:i4>
      </vt:variant>
      <vt:variant>
        <vt:i4>68</vt:i4>
      </vt:variant>
      <vt:variant>
        <vt:i4>0</vt:i4>
      </vt:variant>
      <vt:variant>
        <vt:i4>5</vt:i4>
      </vt:variant>
      <vt:variant>
        <vt:lpwstr/>
      </vt:variant>
      <vt:variant>
        <vt:lpwstr>_Toc241221368</vt:lpwstr>
      </vt:variant>
      <vt:variant>
        <vt:i4>1441842</vt:i4>
      </vt:variant>
      <vt:variant>
        <vt:i4>62</vt:i4>
      </vt:variant>
      <vt:variant>
        <vt:i4>0</vt:i4>
      </vt:variant>
      <vt:variant>
        <vt:i4>5</vt:i4>
      </vt:variant>
      <vt:variant>
        <vt:lpwstr/>
      </vt:variant>
      <vt:variant>
        <vt:lpwstr>_Toc241221367</vt:lpwstr>
      </vt:variant>
      <vt:variant>
        <vt:i4>1441842</vt:i4>
      </vt:variant>
      <vt:variant>
        <vt:i4>56</vt:i4>
      </vt:variant>
      <vt:variant>
        <vt:i4>0</vt:i4>
      </vt:variant>
      <vt:variant>
        <vt:i4>5</vt:i4>
      </vt:variant>
      <vt:variant>
        <vt:lpwstr/>
      </vt:variant>
      <vt:variant>
        <vt:lpwstr>_Toc241221366</vt:lpwstr>
      </vt:variant>
      <vt:variant>
        <vt:i4>1441842</vt:i4>
      </vt:variant>
      <vt:variant>
        <vt:i4>50</vt:i4>
      </vt:variant>
      <vt:variant>
        <vt:i4>0</vt:i4>
      </vt:variant>
      <vt:variant>
        <vt:i4>5</vt:i4>
      </vt:variant>
      <vt:variant>
        <vt:lpwstr/>
      </vt:variant>
      <vt:variant>
        <vt:lpwstr>_Toc241221365</vt:lpwstr>
      </vt:variant>
      <vt:variant>
        <vt:i4>1441842</vt:i4>
      </vt:variant>
      <vt:variant>
        <vt:i4>44</vt:i4>
      </vt:variant>
      <vt:variant>
        <vt:i4>0</vt:i4>
      </vt:variant>
      <vt:variant>
        <vt:i4>5</vt:i4>
      </vt:variant>
      <vt:variant>
        <vt:lpwstr/>
      </vt:variant>
      <vt:variant>
        <vt:lpwstr>_Toc241221364</vt:lpwstr>
      </vt:variant>
      <vt:variant>
        <vt:i4>1441842</vt:i4>
      </vt:variant>
      <vt:variant>
        <vt:i4>38</vt:i4>
      </vt:variant>
      <vt:variant>
        <vt:i4>0</vt:i4>
      </vt:variant>
      <vt:variant>
        <vt:i4>5</vt:i4>
      </vt:variant>
      <vt:variant>
        <vt:lpwstr/>
      </vt:variant>
      <vt:variant>
        <vt:lpwstr>_Toc241221363</vt:lpwstr>
      </vt:variant>
      <vt:variant>
        <vt:i4>1441842</vt:i4>
      </vt:variant>
      <vt:variant>
        <vt:i4>32</vt:i4>
      </vt:variant>
      <vt:variant>
        <vt:i4>0</vt:i4>
      </vt:variant>
      <vt:variant>
        <vt:i4>5</vt:i4>
      </vt:variant>
      <vt:variant>
        <vt:lpwstr/>
      </vt:variant>
      <vt:variant>
        <vt:lpwstr>_Toc241221362</vt:lpwstr>
      </vt:variant>
      <vt:variant>
        <vt:i4>1441842</vt:i4>
      </vt:variant>
      <vt:variant>
        <vt:i4>26</vt:i4>
      </vt:variant>
      <vt:variant>
        <vt:i4>0</vt:i4>
      </vt:variant>
      <vt:variant>
        <vt:i4>5</vt:i4>
      </vt:variant>
      <vt:variant>
        <vt:lpwstr/>
      </vt:variant>
      <vt:variant>
        <vt:lpwstr>_Toc241221361</vt:lpwstr>
      </vt:variant>
      <vt:variant>
        <vt:i4>1441842</vt:i4>
      </vt:variant>
      <vt:variant>
        <vt:i4>20</vt:i4>
      </vt:variant>
      <vt:variant>
        <vt:i4>0</vt:i4>
      </vt:variant>
      <vt:variant>
        <vt:i4>5</vt:i4>
      </vt:variant>
      <vt:variant>
        <vt:lpwstr/>
      </vt:variant>
      <vt:variant>
        <vt:lpwstr>_Toc241221360</vt:lpwstr>
      </vt:variant>
      <vt:variant>
        <vt:i4>1376306</vt:i4>
      </vt:variant>
      <vt:variant>
        <vt:i4>14</vt:i4>
      </vt:variant>
      <vt:variant>
        <vt:i4>0</vt:i4>
      </vt:variant>
      <vt:variant>
        <vt:i4>5</vt:i4>
      </vt:variant>
      <vt:variant>
        <vt:lpwstr/>
      </vt:variant>
      <vt:variant>
        <vt:lpwstr>_Toc241221359</vt:lpwstr>
      </vt:variant>
      <vt:variant>
        <vt:i4>1376306</vt:i4>
      </vt:variant>
      <vt:variant>
        <vt:i4>8</vt:i4>
      </vt:variant>
      <vt:variant>
        <vt:i4>0</vt:i4>
      </vt:variant>
      <vt:variant>
        <vt:i4>5</vt:i4>
      </vt:variant>
      <vt:variant>
        <vt:lpwstr/>
      </vt:variant>
      <vt:variant>
        <vt:lpwstr>_Toc241221358</vt:lpwstr>
      </vt:variant>
      <vt:variant>
        <vt:i4>1376306</vt:i4>
      </vt:variant>
      <vt:variant>
        <vt:i4>2</vt:i4>
      </vt:variant>
      <vt:variant>
        <vt:i4>0</vt:i4>
      </vt:variant>
      <vt:variant>
        <vt:i4>5</vt:i4>
      </vt:variant>
      <vt:variant>
        <vt:lpwstr/>
      </vt:variant>
      <vt:variant>
        <vt:lpwstr>_Toc241221357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Dias Prototipado intensivo</dc:title>
  <dc:subject>[CUSTOMER</dc:subject>
  <dc:creator>Location</dc:creator>
  <cp:keywords/>
  <dc:description/>
  <cp:lastModifiedBy>Alejandro Gabriel Lira Chavarría</cp:lastModifiedBy>
  <cp:revision>60</cp:revision>
  <cp:lastPrinted>2021-02-15T02:56:00Z</cp:lastPrinted>
  <dcterms:created xsi:type="dcterms:W3CDTF">2026-05-15T02:53:00Z</dcterms:created>
  <dcterms:modified xsi:type="dcterms:W3CDTF">2026-09-25T16:41:00Z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2026-03-31T17:15:44Z</vt:lpwstr>
  </property>
  <property fmtid="{D5CDD505-2E9C-101B-9397-08002B2CF9AE}" pid="4" name="MSIP_Label_19e68092-05df-4271-8e3e-b2a4c82ba797_Method">
    <vt:lpwstr>Privileged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0ac93374-d6f2-4e29-89f6-8d85490eee29</vt:lpwstr>
  </property>
  <property fmtid="{D5CDD505-2E9C-101B-9397-08002B2CF9AE}" pid="8" name="MSIP_Label_19e68092-05df-4271-8e3e-b2a4c82ba797_ContentBits">
    <vt:lpwstr>0</vt:lpwstr>
  </property>
  <property fmtid="{D5CDD505-2E9C-101B-9397-08002B2CF9AE}" pid="9" name="MSIP_Label_19e68092-05df-4271-8e3e-b2a4c82ba797_Tag">
    <vt:lpwstr>50, 0, 1, 1</vt:lpwstr>
  </property>
</Properties>
</file>